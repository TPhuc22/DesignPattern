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8679A" w14:textId="77777777" w:rsidR="00CB7D37" w:rsidRDefault="00CB7D37">
      <w:pPr>
        <w:spacing w:after="120" w:line="360" w:lineRule="auto"/>
        <w:jc w:val="center"/>
        <w:rPr>
          <w:b/>
          <w:sz w:val="28"/>
          <w:szCs w:val="28"/>
        </w:rPr>
      </w:pPr>
    </w:p>
    <w:p w14:paraId="3C3B6719" w14:textId="77777777" w:rsidR="00CB7D37" w:rsidRDefault="008860A0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</w:t>
      </w:r>
      <w:r>
        <w:rPr>
          <w:b/>
          <w:sz w:val="28"/>
          <w:szCs w:val="28"/>
        </w:rPr>
        <w:t>Ờ</w:t>
      </w:r>
      <w:r>
        <w:rPr>
          <w:b/>
          <w:sz w:val="28"/>
          <w:szCs w:val="28"/>
        </w:rPr>
        <w:t>NG Đ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I H</w:t>
      </w:r>
      <w:r>
        <w:rPr>
          <w:b/>
          <w:sz w:val="28"/>
          <w:szCs w:val="28"/>
        </w:rPr>
        <w:t>Ọ</w:t>
      </w:r>
      <w:r>
        <w:rPr>
          <w:b/>
          <w:sz w:val="28"/>
          <w:szCs w:val="28"/>
        </w:rPr>
        <w:t>C ĐÀ L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T</w:t>
      </w:r>
    </w:p>
    <w:p w14:paraId="4DEEF024" w14:textId="77777777" w:rsidR="00CB7D37" w:rsidRDefault="008860A0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KHOA CÔNG NGH</w:t>
      </w:r>
      <w:r>
        <w:rPr>
          <w:sz w:val="28"/>
          <w:szCs w:val="28"/>
        </w:rPr>
        <w:t>Ệ</w:t>
      </w:r>
      <w:r>
        <w:rPr>
          <w:sz w:val="28"/>
          <w:szCs w:val="28"/>
        </w:rPr>
        <w:t xml:space="preserve"> THÔNG TIN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279FB" wp14:editId="4F7E7ADC">
                <wp:simplePos x="0" y="0"/>
                <wp:positionH relativeFrom="column">
                  <wp:posOffset>1562100</wp:posOffset>
                </wp:positionH>
                <wp:positionV relativeFrom="paragraph">
                  <wp:posOffset>203200</wp:posOffset>
                </wp:positionV>
                <wp:extent cx="2451100" cy="25400"/>
                <wp:effectExtent l="0" t="6350" r="2540" b="13970"/>
                <wp:wrapNone/>
                <wp:docPr id="983722269" name="Straight Arrow Connector 983722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26800" y="3773650"/>
                          <a:ext cx="2438400" cy="1270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A0EC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83722269" o:spid="_x0000_s1026" type="#_x0000_t32" style="position:absolute;margin-left:123pt;margin-top:16pt;width:193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" strokecolor="black [3200]" strokeweight="1pt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627F688C" w14:textId="77777777" w:rsidR="00CB7D37" w:rsidRDefault="008860A0">
      <w:pPr>
        <w:spacing w:after="120" w:line="360" w:lineRule="auto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423C1A52" wp14:editId="16CA91CF">
            <wp:simplePos x="0" y="0"/>
            <wp:positionH relativeFrom="column">
              <wp:posOffset>1762125</wp:posOffset>
            </wp:positionH>
            <wp:positionV relativeFrom="paragraph">
              <wp:posOffset>113665</wp:posOffset>
            </wp:positionV>
            <wp:extent cx="2110740" cy="2110740"/>
            <wp:effectExtent l="0" t="0" r="7620" b="7620"/>
            <wp:wrapNone/>
            <wp:docPr id="983722278" name="image12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2278" name="image12.png" descr="IMG_256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AAA09" w14:textId="77777777" w:rsidR="00CB7D37" w:rsidRDefault="00CB7D37">
      <w:pPr>
        <w:spacing w:after="120" w:line="360" w:lineRule="auto"/>
        <w:rPr>
          <w:sz w:val="28"/>
          <w:szCs w:val="28"/>
        </w:rPr>
      </w:pPr>
    </w:p>
    <w:p w14:paraId="7BB9F9AD" w14:textId="77777777" w:rsidR="00CB7D37" w:rsidRDefault="00CB7D37">
      <w:pPr>
        <w:spacing w:after="120" w:line="360" w:lineRule="auto"/>
        <w:rPr>
          <w:sz w:val="28"/>
          <w:szCs w:val="28"/>
        </w:rPr>
      </w:pPr>
    </w:p>
    <w:p w14:paraId="28AC5CF5" w14:textId="77777777" w:rsidR="00CB7D37" w:rsidRDefault="00CB7D37">
      <w:pPr>
        <w:spacing w:after="120" w:line="360" w:lineRule="auto"/>
        <w:jc w:val="center"/>
        <w:rPr>
          <w:sz w:val="28"/>
          <w:szCs w:val="28"/>
        </w:rPr>
      </w:pPr>
    </w:p>
    <w:p w14:paraId="7776E743" w14:textId="77777777" w:rsidR="00CB7D37" w:rsidRDefault="00CB7D37">
      <w:pPr>
        <w:spacing w:after="120" w:line="360" w:lineRule="auto"/>
        <w:jc w:val="center"/>
        <w:rPr>
          <w:sz w:val="28"/>
          <w:szCs w:val="28"/>
        </w:rPr>
      </w:pPr>
    </w:p>
    <w:p w14:paraId="2792E163" w14:textId="77777777" w:rsidR="00CB7D37" w:rsidRDefault="00CB7D37">
      <w:pPr>
        <w:spacing w:after="120" w:line="360" w:lineRule="auto"/>
        <w:jc w:val="center"/>
        <w:rPr>
          <w:sz w:val="28"/>
          <w:szCs w:val="28"/>
        </w:rPr>
      </w:pPr>
    </w:p>
    <w:p w14:paraId="48DD6A1B" w14:textId="77777777" w:rsidR="00CB7D37" w:rsidRDefault="00CB7D37">
      <w:pPr>
        <w:spacing w:after="120" w:line="360" w:lineRule="auto"/>
        <w:jc w:val="both"/>
        <w:rPr>
          <w:sz w:val="28"/>
          <w:szCs w:val="28"/>
        </w:rPr>
      </w:pPr>
    </w:p>
    <w:p w14:paraId="713C7129" w14:textId="77777777" w:rsidR="00CB7D37" w:rsidRDefault="008860A0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BÁO CÁO BÀI T</w:t>
      </w:r>
      <w:r>
        <w:rPr>
          <w:b/>
          <w:sz w:val="28"/>
          <w:szCs w:val="28"/>
        </w:rPr>
        <w:t>Ậ</w:t>
      </w:r>
      <w:r>
        <w:rPr>
          <w:b/>
          <w:sz w:val="28"/>
          <w:szCs w:val="28"/>
        </w:rPr>
        <w:t>P NHÓM</w:t>
      </w:r>
    </w:p>
    <w:p w14:paraId="36CE2C8E" w14:textId="77777777" w:rsidR="00CB7D37" w:rsidRDefault="008860A0">
      <w:pPr>
        <w:spacing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</w:t>
      </w:r>
      <w:r>
        <w:rPr>
          <w:b/>
          <w:sz w:val="28"/>
          <w:szCs w:val="28"/>
        </w:rPr>
        <w:t>Ẫ</w:t>
      </w:r>
      <w:r>
        <w:rPr>
          <w:b/>
          <w:sz w:val="28"/>
          <w:szCs w:val="28"/>
        </w:rPr>
        <w:t>U THI</w:t>
      </w:r>
      <w:r>
        <w:rPr>
          <w:b/>
          <w:sz w:val="28"/>
          <w:szCs w:val="28"/>
        </w:rPr>
        <w:t>Ế</w:t>
      </w:r>
      <w:r>
        <w:rPr>
          <w:b/>
          <w:sz w:val="28"/>
          <w:szCs w:val="28"/>
        </w:rPr>
        <w:t>T K</w:t>
      </w:r>
      <w:r>
        <w:rPr>
          <w:b/>
          <w:sz w:val="28"/>
          <w:szCs w:val="28"/>
        </w:rPr>
        <w:t>Ế</w:t>
      </w:r>
    </w:p>
    <w:p w14:paraId="1E900467" w14:textId="77777777" w:rsidR="00CB7D37" w:rsidRDefault="008860A0">
      <w:pPr>
        <w:tabs>
          <w:tab w:val="left" w:pos="1600"/>
        </w:tabs>
        <w:spacing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Đ</w:t>
      </w:r>
      <w:r>
        <w:rPr>
          <w:b/>
          <w:sz w:val="28"/>
          <w:szCs w:val="28"/>
          <w:u w:val="single"/>
        </w:rPr>
        <w:t>Ề</w:t>
      </w:r>
      <w:r>
        <w:rPr>
          <w:b/>
          <w:sz w:val="28"/>
          <w:szCs w:val="28"/>
          <w:u w:val="single"/>
        </w:rPr>
        <w:t xml:space="preserve"> TÀI:</w:t>
      </w:r>
      <w:r>
        <w:rPr>
          <w:b/>
          <w:sz w:val="28"/>
          <w:szCs w:val="28"/>
        </w:rPr>
        <w:t xml:space="preserve"> WEBSITE BÁN ĐI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>N THO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I</w:t>
      </w:r>
    </w:p>
    <w:p w14:paraId="16059B78" w14:textId="77777777" w:rsidR="00CB7D37" w:rsidRDefault="00CB7D37">
      <w:pPr>
        <w:spacing w:after="120" w:line="360" w:lineRule="auto"/>
        <w:rPr>
          <w:b/>
          <w:sz w:val="28"/>
          <w:szCs w:val="28"/>
        </w:rPr>
      </w:pPr>
    </w:p>
    <w:p w14:paraId="7029F8F9" w14:textId="77777777" w:rsidR="00CB7D37" w:rsidRDefault="00CB7D37">
      <w:pPr>
        <w:tabs>
          <w:tab w:val="left" w:pos="400"/>
          <w:tab w:val="left" w:pos="3200"/>
        </w:tabs>
        <w:spacing w:after="120" w:line="360" w:lineRule="auto"/>
        <w:rPr>
          <w:sz w:val="28"/>
          <w:szCs w:val="28"/>
        </w:rPr>
      </w:pPr>
    </w:p>
    <w:p w14:paraId="15415302" w14:textId="77777777" w:rsidR="00CB7D37" w:rsidRDefault="008860A0">
      <w:pPr>
        <w:tabs>
          <w:tab w:val="left" w:pos="400"/>
          <w:tab w:val="left" w:pos="3200"/>
        </w:tabs>
        <w:spacing w:after="120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    </w:t>
      </w:r>
      <w:r>
        <w:rPr>
          <w:b/>
          <w:sz w:val="28"/>
          <w:szCs w:val="28"/>
        </w:rPr>
        <w:t>Sinh viên th</w:t>
      </w:r>
      <w:r>
        <w:rPr>
          <w:b/>
          <w:sz w:val="28"/>
          <w:szCs w:val="28"/>
        </w:rPr>
        <w:t>ự</w:t>
      </w:r>
      <w:r>
        <w:rPr>
          <w:b/>
          <w:sz w:val="28"/>
          <w:szCs w:val="28"/>
        </w:rPr>
        <w:t>c hi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 xml:space="preserve">n  </w:t>
      </w:r>
      <w:r>
        <w:rPr>
          <w:sz w:val="28"/>
          <w:szCs w:val="28"/>
        </w:rPr>
        <w:t>: 2113010 Hu</w:t>
      </w:r>
      <w:r>
        <w:rPr>
          <w:sz w:val="28"/>
          <w:szCs w:val="28"/>
        </w:rPr>
        <w:t>ỳ</w:t>
      </w:r>
      <w:r>
        <w:rPr>
          <w:sz w:val="28"/>
          <w:szCs w:val="28"/>
        </w:rPr>
        <w:t>nh Thiên Phúc</w:t>
      </w:r>
    </w:p>
    <w:p w14:paraId="061A3298" w14:textId="77777777" w:rsidR="00CB7D37" w:rsidRDefault="008860A0">
      <w:pPr>
        <w:tabs>
          <w:tab w:val="left" w:pos="400"/>
          <w:tab w:val="left" w:pos="3200"/>
        </w:tabs>
        <w:spacing w:after="120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2111814 Nguy</w:t>
      </w:r>
      <w:r>
        <w:rPr>
          <w:sz w:val="28"/>
          <w:szCs w:val="28"/>
        </w:rPr>
        <w:t>ễ</w:t>
      </w:r>
      <w:r>
        <w:rPr>
          <w:sz w:val="28"/>
          <w:szCs w:val="28"/>
        </w:rPr>
        <w:t>n H</w:t>
      </w:r>
      <w:r>
        <w:rPr>
          <w:sz w:val="28"/>
          <w:szCs w:val="28"/>
        </w:rPr>
        <w:t>ả</w:t>
      </w:r>
      <w:r>
        <w:rPr>
          <w:sz w:val="28"/>
          <w:szCs w:val="28"/>
        </w:rPr>
        <w:t>i Đăng</w:t>
      </w:r>
    </w:p>
    <w:p w14:paraId="3613B3E8" w14:textId="77777777" w:rsidR="00CB7D37" w:rsidRDefault="008860A0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Nhóm  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0</w:t>
      </w:r>
      <w:r>
        <w:rPr>
          <w:sz w:val="28"/>
          <w:szCs w:val="28"/>
        </w:rPr>
        <w:t>6</w:t>
      </w:r>
      <w:r>
        <w:rPr>
          <w:sz w:val="28"/>
          <w:szCs w:val="28"/>
        </w:rPr>
        <w:tab/>
      </w:r>
    </w:p>
    <w:p w14:paraId="2CE99816" w14:textId="77777777" w:rsidR="00CB7D37" w:rsidRDefault="00CB7D37">
      <w:pPr>
        <w:rPr>
          <w:sz w:val="28"/>
          <w:szCs w:val="28"/>
        </w:rPr>
      </w:pPr>
    </w:p>
    <w:p w14:paraId="187C3E70" w14:textId="77777777" w:rsidR="00CB7D37" w:rsidRDefault="00CB7D37">
      <w:pPr>
        <w:rPr>
          <w:sz w:val="28"/>
          <w:szCs w:val="28"/>
        </w:rPr>
      </w:pPr>
    </w:p>
    <w:p w14:paraId="71741C3C" w14:textId="77777777" w:rsidR="00CB7D37" w:rsidRDefault="00CB7D37">
      <w:pPr>
        <w:rPr>
          <w:sz w:val="28"/>
          <w:szCs w:val="28"/>
        </w:rPr>
      </w:pPr>
    </w:p>
    <w:p w14:paraId="0E6C29ED" w14:textId="77777777" w:rsidR="00CB7D37" w:rsidRDefault="00CB7D37">
      <w:pPr>
        <w:rPr>
          <w:sz w:val="28"/>
          <w:szCs w:val="28"/>
        </w:rPr>
      </w:pPr>
    </w:p>
    <w:p w14:paraId="669133F3" w14:textId="77777777" w:rsidR="00CB7D37" w:rsidRDefault="00CB7D37">
      <w:pPr>
        <w:rPr>
          <w:sz w:val="28"/>
          <w:szCs w:val="28"/>
        </w:rPr>
      </w:pPr>
    </w:p>
    <w:p w14:paraId="6B82DCB9" w14:textId="77777777" w:rsidR="00CB7D37" w:rsidRDefault="008860A0">
      <w:pPr>
        <w:jc w:val="center"/>
        <w:rPr>
          <w:rFonts w:ascii="Times New Roman" w:hAnsi="Times New Roman" w:cs="Times New Roman"/>
          <w:b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M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ụ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c L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ụ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c</w:t>
      </w:r>
    </w:p>
    <w:sdt>
      <w:sdtPr>
        <w:rPr>
          <w:rFonts w:ascii="Times New Roman" w:hAnsi="Times New Roman" w:cs="Times New Roman"/>
        </w:rPr>
        <w:id w:val="1"/>
        <w:docPartObj>
          <w:docPartGallery w:val="Table of Contents"/>
          <w:docPartUnique/>
        </w:docPartObj>
      </w:sdtPr>
      <w:sdtEndPr/>
      <w:sdtContent>
        <w:sdt>
          <w:sdtPr>
            <w:rPr>
              <w:rFonts w:ascii="Times New Roman" w:hAnsi="Times New Roman" w:cs="Times New Roman"/>
            </w:rPr>
            <w:id w:val="-722205439"/>
            <w:docPartObj>
              <w:docPartGallery w:val="Table of Contents"/>
              <w:docPartUnique/>
            </w:docPartObj>
          </w:sdtPr>
          <w:sdtEndPr/>
          <w:sdtContent>
            <w:p w14:paraId="165A912E" w14:textId="04939320" w:rsidR="00CB7D37" w:rsidRDefault="008860A0">
              <w:pPr>
                <w:shd w:val="clear" w:color="auto" w:fill="FFFFFF"/>
                <w:tabs>
                  <w:tab w:val="left" w:pos="440"/>
                  <w:tab w:val="right" w:pos="9016"/>
                </w:tabs>
                <w:spacing w:after="100"/>
                <w:jc w:val="both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TOC \h \u \z \t "Heading 1,1,Heading 2,2,"</w:instrText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hyperlink w:anchor="_heading=h.gjdgxs">
                <w:r>
                  <w:rPr>
                    <w:rFonts w:ascii="Times New Roman" w:eastAsia="Calibri" w:hAnsi="Times New Roman" w:cs="Times New Roman"/>
                    <w:b/>
                    <w:color w:val="000000"/>
                  </w:rPr>
                  <w:t>I.</w:t>
                </w:r>
              </w:hyperlink>
              <w:hyperlink w:anchor="_heading=h.gjdgxs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_heading=h.gjdgxs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>T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>ổ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>ng quan v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>ề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 xml:space="preserve"> website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ab/>
              </w:r>
              <w:r w:rsidR="0034376F">
                <w:rPr>
                  <w:rFonts w:ascii="Times New Roman" w:eastAsia="Calibri" w:hAnsi="Times New Roman" w:cs="Times New Roman"/>
                  <w:b/>
                  <w:color w:val="000000"/>
                </w:rPr>
                <w:t>3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2B8061D0" w14:textId="77777777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30j0zll">
                <w:r>
                  <w:rPr>
                    <w:rFonts w:ascii="Times New Roman" w:eastAsia="Calibri" w:hAnsi="Times New Roman" w:cs="Times New Roman"/>
                    <w:color w:val="000000"/>
                  </w:rPr>
                  <w:t>1.</w:t>
                </w:r>
              </w:hyperlink>
              <w:hyperlink w:anchor="_heading=h.30j0zll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_heading=h.30j0zll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M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ụ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c tiêu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  <w:t>3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773522B4" w14:textId="77777777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1fob9te">
                <w:r>
                  <w:rPr>
                    <w:rFonts w:ascii="Times New Roman" w:eastAsia="Calibri" w:hAnsi="Times New Roman" w:cs="Times New Roman"/>
                    <w:color w:val="000000"/>
                  </w:rPr>
                  <w:t>2.</w:t>
                </w:r>
              </w:hyperlink>
              <w:hyperlink w:anchor="_heading=h.1fob9te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_heading=h.1fob9te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Công ngh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ệ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 xml:space="preserve"> s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ử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 xml:space="preserve"> d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ụ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ng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  <w:t>3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4C8151CB" w14:textId="77777777" w:rsidR="00CB7D37" w:rsidRDefault="008860A0">
              <w:pPr>
                <w:shd w:val="clear" w:color="auto" w:fill="FFFFFF"/>
                <w:tabs>
                  <w:tab w:val="left" w:pos="440"/>
                  <w:tab w:val="right" w:pos="9016"/>
                </w:tabs>
                <w:spacing w:after="100"/>
                <w:jc w:val="both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3znysh7">
                <w:r>
                  <w:rPr>
                    <w:rFonts w:ascii="Times New Roman" w:eastAsia="Calibri" w:hAnsi="Times New Roman" w:cs="Times New Roman"/>
                    <w:b/>
                    <w:color w:val="000000"/>
                  </w:rPr>
                  <w:t>II.</w:t>
                </w:r>
              </w:hyperlink>
              <w:hyperlink w:anchor="_heading=h.3znysh7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_heading=h.3znysh7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>Class Diagram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ab/>
                <w:t>3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182BC312" w14:textId="77777777" w:rsidR="00CB7D37" w:rsidRDefault="008860A0">
              <w:pPr>
                <w:shd w:val="clear" w:color="auto" w:fill="FFFFFF"/>
                <w:tabs>
                  <w:tab w:val="left" w:pos="440"/>
                  <w:tab w:val="right" w:pos="9016"/>
                </w:tabs>
                <w:spacing w:after="100"/>
                <w:jc w:val="both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2et92p0">
                <w:r>
                  <w:rPr>
                    <w:rFonts w:ascii="Times New Roman" w:eastAsia="Calibri" w:hAnsi="Times New Roman" w:cs="Times New Roman"/>
                    <w:b/>
                    <w:color w:val="000000"/>
                  </w:rPr>
                  <w:t>III.</w:t>
                </w:r>
              </w:hyperlink>
              <w:hyperlink w:anchor="_heading=h.2et92p0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_heading=h.2et92p0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>Sequence Diagram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ab/>
                <w:t>3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61E759B6" w14:textId="77777777" w:rsidR="00CB7D37" w:rsidRDefault="008860A0">
              <w:pPr>
                <w:shd w:val="clear" w:color="auto" w:fill="FFFFFF"/>
                <w:tabs>
                  <w:tab w:val="left" w:pos="440"/>
                  <w:tab w:val="right" w:pos="9016"/>
                </w:tabs>
                <w:spacing w:after="100"/>
                <w:jc w:val="both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tyjcwt">
                <w:r>
                  <w:rPr>
                    <w:rFonts w:ascii="Times New Roman" w:eastAsia="Calibri" w:hAnsi="Times New Roman" w:cs="Times New Roman"/>
                    <w:b/>
                    <w:color w:val="000000"/>
                  </w:rPr>
                  <w:t>IV.</w:t>
                </w:r>
              </w:hyperlink>
              <w:hyperlink w:anchor="_heading=h.tyjcwt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</w:instrText>
              </w:r>
              <w:r>
                <w:rPr>
                  <w:rFonts w:ascii="Times New Roman" w:hAnsi="Times New Roman" w:cs="Times New Roman"/>
                </w:rPr>
                <w:instrText xml:space="preserve">ading=h.tyjcwt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>Design Pattern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ab/>
                <w:t>4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03698299" w14:textId="77777777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3dy6vkm">
                <w:r>
                  <w:rPr>
                    <w:rFonts w:ascii="Times New Roman" w:eastAsia="Calibri" w:hAnsi="Times New Roman" w:cs="Times New Roman"/>
                    <w:color w:val="000000"/>
                  </w:rPr>
                  <w:t>1.</w:t>
                </w:r>
              </w:hyperlink>
              <w:hyperlink w:anchor="_heading=h.3dy6vkm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_heading=h.3dy6vkm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Gi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ỏ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 xml:space="preserve"> hàng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  <w:t>4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01C3D524" w14:textId="4377306D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1t3h5sf">
                <w:r>
                  <w:rPr>
                    <w:rFonts w:ascii="Times New Roman" w:eastAsia="Calibri" w:hAnsi="Times New Roman" w:cs="Times New Roman"/>
                    <w:color w:val="000000"/>
                  </w:rPr>
                  <w:t>2.</w:t>
                </w:r>
              </w:hyperlink>
              <w:hyperlink w:anchor="_heading=h.1t3h5sf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_heading=h.1t3h5sf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LoginModel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5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50D48A56" w14:textId="0F912A8E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4d34og8">
                <w:r>
                  <w:rPr>
                    <w:rFonts w:ascii="Times New Roman" w:eastAsia="Calibri" w:hAnsi="Times New Roman" w:cs="Times New Roman"/>
                    <w:color w:val="000000"/>
                  </w:rPr>
                  <w:t>3.</w:t>
                </w:r>
              </w:hyperlink>
              <w:hyperlink w:anchor="_heading=h.4d34og8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_heading=h.4d34og8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Qlbanhang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5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04CBF14C" w14:textId="3C54E41B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hAnsi="Times New Roman" w:cs="Times New Roman"/>
                </w:rPr>
              </w:pPr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</w:rPr>
                  <w:t>4.</w:t>
                </w:r>
              </w:hyperlink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_heading=h.2s8eyo1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sysdiagram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6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1EF491E1" w14:textId="193C273D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</w:rPr>
                  <w:t>5.</w:t>
                </w:r>
              </w:hyperlink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</w:instrText>
              </w:r>
              <w:r>
                <w:rPr>
                  <w:rFonts w:ascii="Times New Roman" w:hAnsi="Times New Roman" w:cs="Times New Roman"/>
                </w:rPr>
                <w:instrText xml:space="preserve">F _heading=h.2s8eyo1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Giao di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ệ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n trang ch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ủ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7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278D3118" w14:textId="032EEB71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</w:rPr>
                  <w:t>6.</w:t>
                </w:r>
              </w:hyperlink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_heading=h.2s8eyo1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Giao di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ệ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n đăng nh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ậ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p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8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6EA11CB7" w14:textId="523835DF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</w:rPr>
                  <w:t>7.</w:t>
                </w:r>
              </w:hyperlink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_heading=h.2s8eyo1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H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ồ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 xml:space="preserve"> sơ cá nhân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8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35D77EC2" w14:textId="7547C079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</w:rPr>
                  <w:t>8.</w:t>
                </w:r>
              </w:hyperlink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_heading=h.2s8eyo1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Ch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ỉ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nh s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ử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a h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ồ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 xml:space="preserve"> sơ cá nhân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9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2726B012" w14:textId="5E652007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hAnsi="Times New Roman" w:cs="Times New Roman"/>
                </w:rPr>
              </w:pPr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</w:rPr>
                  <w:t>9.</w:t>
                </w:r>
              </w:hyperlink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_heading=h.2s8eyo1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Gi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ỏ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 xml:space="preserve"> hàng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9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123D62FB" w14:textId="40F5B0C0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</w:rPr>
                  <w:t>10.</w:t>
                </w:r>
              </w:hyperlink>
              <w:hyperlink w:anchor="_heading=h.2s8eyo1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_heading=h.2s8eyo1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Danh sách đơn hàng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10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580AF2C0" w14:textId="722007EA" w:rsidR="00CB7D37" w:rsidRDefault="008860A0">
              <w:pPr>
                <w:shd w:val="clear" w:color="auto" w:fill="FFFFFF"/>
                <w:tabs>
                  <w:tab w:val="left" w:pos="440"/>
                  <w:tab w:val="right" w:pos="9016"/>
                </w:tabs>
                <w:spacing w:after="100"/>
                <w:jc w:val="both"/>
                <w:rPr>
                  <w:rFonts w:ascii="Times New Roman" w:hAnsi="Times New Roman" w:cs="Times New Roman"/>
                </w:rPr>
              </w:pPr>
              <w:hyperlink w:anchor="_heading=h.3rdcrjn">
                <w:r>
                  <w:rPr>
                    <w:rFonts w:ascii="Times New Roman" w:eastAsia="Calibri" w:hAnsi="Times New Roman" w:cs="Times New Roman"/>
                    <w:b/>
                    <w:color w:val="000000"/>
                  </w:rPr>
                  <w:t>V.</w:t>
                </w:r>
              </w:hyperlink>
              <w:hyperlink w:anchor="_heading=h.3rdcrjn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_heading=h.3rdcrjn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>K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>ế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>t qu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>ả</w:t>
              </w:r>
              <w:r>
                <w:rPr>
                  <w:rFonts w:ascii="Times New Roman" w:eastAsia="Calibri" w:hAnsi="Times New Roman" w:cs="Times New Roman"/>
                  <w:b/>
                  <w:color w:val="000000"/>
                </w:rPr>
                <w:tab/>
              </w:r>
              <w:r w:rsidR="0034376F">
                <w:rPr>
                  <w:rFonts w:ascii="Times New Roman" w:eastAsia="Calibri" w:hAnsi="Times New Roman" w:cs="Times New Roman"/>
                  <w:b/>
                  <w:color w:val="000000"/>
                </w:rPr>
                <w:t>11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370F991A" w14:textId="17533617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3dy6vkm">
                <w:r>
                  <w:rPr>
                    <w:rFonts w:ascii="Times New Roman" w:eastAsia="Calibri" w:hAnsi="Times New Roman" w:cs="Times New Roman"/>
                    <w:color w:val="000000"/>
                  </w:rPr>
                  <w:t>1.</w:t>
                </w:r>
              </w:hyperlink>
              <w:hyperlink w:anchor="_heading=h.3dy6vkm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eastAsia="Calibri" w:hAnsi="Times New Roman" w:cs="Times New Roman"/>
                  <w:color w:val="000000"/>
                </w:rPr>
                <w:t>Đánh giá t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ổ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ng quan</w:t>
              </w:r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_heading=h.3dy6vkm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12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6C713CC1" w14:textId="5E17BB6C" w:rsidR="00CB7D37" w:rsidRDefault="008860A0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hAnsi="Times New Roman" w:cs="Times New Roman"/>
                </w:rPr>
              </w:pPr>
              <w:hyperlink w:anchor="_heading=h.3dy6vkm">
                <w:r>
                  <w:t>2</w:t>
                </w:r>
                <w:r>
                  <w:rPr>
                    <w:rFonts w:ascii="Times New Roman" w:eastAsia="Calibri" w:hAnsi="Times New Roman" w:cs="Times New Roman"/>
                    <w:color w:val="000000"/>
                  </w:rPr>
                  <w:t>.</w:t>
                </w:r>
              </w:hyperlink>
              <w:hyperlink w:anchor="_heading=h.3dy6vkm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_heading=h.3dy6vkm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 w:rsidR="00583A4D">
                <w:rPr>
                  <w:rFonts w:ascii="Times New Roman" w:eastAsia="Calibri" w:hAnsi="Times New Roman" w:cs="Times New Roman"/>
                  <w:color w:val="000000"/>
                </w:rPr>
                <w:t>Kết quả đạt được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13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10860DCF" w14:textId="2F497B13" w:rsidR="00583A4D" w:rsidRDefault="00583A4D" w:rsidP="00583A4D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3dy6vkm">
                <w:r>
                  <w:t>3</w:t>
                </w:r>
                <w:r>
                  <w:rPr>
                    <w:rFonts w:ascii="Times New Roman" w:eastAsia="Calibri" w:hAnsi="Times New Roman" w:cs="Times New Roman"/>
                    <w:color w:val="000000"/>
                  </w:rPr>
                  <w:t>.</w:t>
                </w:r>
              </w:hyperlink>
              <w:hyperlink w:anchor="_heading=h.3dy6vkm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_heading=h.3dy6vkm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hAnsi="Times New Roman" w:cs="Times New Roman"/>
                </w:rPr>
                <w:t>Hoàn thành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14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6D20135A" w14:textId="686517BB" w:rsidR="00583A4D" w:rsidRDefault="00583A4D" w:rsidP="00583A4D">
              <w:pPr>
                <w:tabs>
                  <w:tab w:val="left" w:pos="880"/>
                  <w:tab w:val="right" w:leader="dot" w:pos="9016"/>
                </w:tabs>
                <w:spacing w:after="100"/>
                <w:ind w:left="26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  <w:hyperlink w:anchor="_heading=h.3dy6vkm">
                <w:r>
                  <w:t>4</w:t>
                </w:r>
                <w:r>
                  <w:rPr>
                    <w:rFonts w:ascii="Times New Roman" w:eastAsia="Calibri" w:hAnsi="Times New Roman" w:cs="Times New Roman"/>
                    <w:color w:val="000000"/>
                  </w:rPr>
                  <w:t>.</w:t>
                </w:r>
              </w:hyperlink>
              <w:hyperlink w:anchor="_heading=h.3dy6vkm">
                <w:r>
                  <w:rPr>
                    <w:rFonts w:ascii="Times New Roman" w:eastAsia="Calibri" w:hAnsi="Times New Roman" w:cs="Times New Roman"/>
                    <w:color w:val="000000"/>
                    <w:sz w:val="22"/>
                    <w:szCs w:val="22"/>
                  </w:rPr>
                  <w:tab/>
                </w:r>
              </w:hyperlink>
              <w:r>
                <w:rPr>
                  <w:rFonts w:ascii="Times New Roman" w:hAnsi="Times New Roman" w:cs="Times New Roman"/>
                </w:rPr>
                <w:fldChar w:fldCharType="begin"/>
              </w:r>
              <w:r>
                <w:rPr>
                  <w:rFonts w:ascii="Times New Roman" w:hAnsi="Times New Roman" w:cs="Times New Roman"/>
                </w:rPr>
                <w:instrText xml:space="preserve"> PAGEREF _heading=h.3dy6vkm \h </w:instrText>
              </w:r>
              <w:r>
                <w:rPr>
                  <w:rFonts w:ascii="Times New Roman" w:hAnsi="Times New Roman" w:cs="Times New Roman"/>
                </w:rPr>
              </w:r>
              <w:r>
                <w:rPr>
                  <w:rFonts w:ascii="Times New Roman" w:hAnsi="Times New Roman" w:cs="Times New Roman"/>
                </w:rPr>
                <w:fldChar w:fldCharType="separate"/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Hướng phát tr</w:t>
              </w:r>
              <w:r>
                <w:rPr>
                  <w:rFonts w:ascii="Times New Roman" w:eastAsia="Calibri" w:hAnsi="Times New Roman" w:cs="Times New Roman"/>
                  <w:color w:val="000000"/>
                </w:rPr>
                <w:t>iển tương lai</w:t>
              </w:r>
              <w:r>
                <w:rPr>
                  <w:rFonts w:ascii="Times New Roman" w:eastAsia="Times New Roman" w:hAnsi="Times New Roman" w:cs="Times New Roman"/>
                  <w:color w:val="000000"/>
                </w:rPr>
                <w:tab/>
              </w:r>
              <w:r w:rsidR="0034376F">
                <w:rPr>
                  <w:rFonts w:ascii="Times New Roman" w:eastAsia="Times New Roman" w:hAnsi="Times New Roman" w:cs="Times New Roman"/>
                  <w:color w:val="000000"/>
                </w:rPr>
                <w:t>15</w:t>
              </w:r>
              <w:r>
                <w:rPr>
                  <w:rFonts w:ascii="Times New Roman" w:hAnsi="Times New Roman" w:cs="Times New Roman"/>
                </w:rPr>
                <w:fldChar w:fldCharType="end"/>
              </w:r>
            </w:p>
            <w:p w14:paraId="2023E610" w14:textId="00DE599A" w:rsidR="00583A4D" w:rsidRDefault="00583A4D" w:rsidP="00583A4D">
              <w:pPr>
                <w:tabs>
                  <w:tab w:val="left" w:pos="880"/>
                  <w:tab w:val="right" w:leader="dot" w:pos="9016"/>
                </w:tabs>
                <w:spacing w:after="100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</w:p>
            <w:p w14:paraId="4F34AECD" w14:textId="77777777" w:rsidR="00CB7D37" w:rsidRDefault="008860A0">
              <w:pPr>
                <w:shd w:val="clear" w:color="auto" w:fill="FFFFFF"/>
                <w:tabs>
                  <w:tab w:val="left" w:pos="440"/>
                  <w:tab w:val="right" w:pos="9016"/>
                </w:tabs>
                <w:spacing w:after="100"/>
                <w:jc w:val="both"/>
                <w:rPr>
                  <w:rFonts w:ascii="Times New Roman" w:eastAsia="Calibri" w:hAnsi="Times New Roman" w:cs="Times New Roman"/>
                  <w:color w:val="000000"/>
                  <w:sz w:val="22"/>
                  <w:szCs w:val="22"/>
                </w:rPr>
              </w:pPr>
            </w:p>
          </w:sdtContent>
        </w:sdt>
        <w:p w14:paraId="3322BD86" w14:textId="77777777" w:rsidR="00CB7D37" w:rsidRDefault="008860A0">
          <w:pPr>
            <w:jc w:val="both"/>
            <w:rPr>
              <w:rFonts w:ascii="Times New Roman" w:eastAsia="Calibri" w:hAnsi="Times New Roman" w:cs="Times New Roman"/>
              <w:b/>
              <w:color w:val="0000FF"/>
              <w:sz w:val="32"/>
              <w:szCs w:val="32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p w14:paraId="56CD895B" w14:textId="77777777" w:rsidR="00CB7D37" w:rsidRDefault="008860A0">
      <w:pPr>
        <w:numPr>
          <w:ilvl w:val="0"/>
          <w:numId w:val="1"/>
        </w:numPr>
        <w:spacing w:after="0" w:line="276" w:lineRule="auto"/>
        <w:ind w:left="450" w:hanging="450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b/>
          <w:sz w:val="32"/>
          <w:szCs w:val="32"/>
        </w:rPr>
        <w:lastRenderedPageBreak/>
        <w:t>T</w:t>
      </w:r>
      <w:r>
        <w:rPr>
          <w:b/>
          <w:sz w:val="32"/>
          <w:szCs w:val="32"/>
        </w:rPr>
        <w:t>ổ</w:t>
      </w:r>
      <w:r>
        <w:rPr>
          <w:b/>
          <w:sz w:val="32"/>
          <w:szCs w:val="32"/>
        </w:rPr>
        <w:t>ng quan v</w:t>
      </w:r>
      <w:r>
        <w:rPr>
          <w:b/>
          <w:sz w:val="32"/>
          <w:szCs w:val="32"/>
        </w:rPr>
        <w:t>ề</w:t>
      </w:r>
      <w:r>
        <w:rPr>
          <w:b/>
          <w:sz w:val="32"/>
          <w:szCs w:val="32"/>
        </w:rPr>
        <w:t xml:space="preserve"> website</w:t>
      </w:r>
    </w:p>
    <w:p w14:paraId="261B536F" w14:textId="77777777" w:rsidR="00CB7D37" w:rsidRDefault="008860A0">
      <w:pPr>
        <w:numPr>
          <w:ilvl w:val="0"/>
          <w:numId w:val="2"/>
        </w:numPr>
        <w:spacing w:after="0" w:line="276" w:lineRule="auto"/>
        <w:ind w:left="720" w:hanging="45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Gi</w:t>
      </w:r>
      <w:r>
        <w:rPr>
          <w:rFonts w:ascii="Calibri" w:eastAsia="Calibri" w:hAnsi="Calibri" w:cs="Calibri"/>
          <w:color w:val="000000"/>
          <w:sz w:val="24"/>
          <w:szCs w:val="24"/>
        </w:rPr>
        <w:t>ớ</w:t>
      </w:r>
      <w:r>
        <w:rPr>
          <w:rFonts w:ascii="Calibri" w:eastAsia="Calibri" w:hAnsi="Calibri" w:cs="Calibri"/>
          <w:color w:val="000000"/>
          <w:sz w:val="24"/>
          <w:szCs w:val="24"/>
        </w:rPr>
        <w:t>i thi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u đ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tài</w:t>
      </w:r>
    </w:p>
    <w:p w14:paraId="015C87F8" w14:textId="77777777" w:rsidR="00CB7D37" w:rsidRDefault="008860A0">
      <w:pPr>
        <w:pStyle w:val="oancuaDanhsach"/>
        <w:numPr>
          <w:ilvl w:val="0"/>
          <w:numId w:val="3"/>
        </w:num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Trong nh</w:t>
      </w:r>
      <w:r>
        <w:rPr>
          <w:rFonts w:ascii="Calibri" w:eastAsia="Calibri" w:hAnsi="Calibri" w:cs="Calibri"/>
          <w:color w:val="000000"/>
          <w:sz w:val="24"/>
          <w:szCs w:val="24"/>
        </w:rPr>
        <w:t>ữ</w:t>
      </w:r>
      <w:r>
        <w:rPr>
          <w:rFonts w:ascii="Calibri" w:eastAsia="Calibri" w:hAnsi="Calibri" w:cs="Calibri"/>
          <w:color w:val="000000"/>
          <w:sz w:val="24"/>
          <w:szCs w:val="24"/>
        </w:rPr>
        <w:t>ng năm g</w:t>
      </w:r>
      <w:r>
        <w:rPr>
          <w:rFonts w:ascii="Calibri" w:eastAsia="Calibri" w:hAnsi="Calibri" w:cs="Calibri"/>
          <w:color w:val="000000"/>
          <w:sz w:val="24"/>
          <w:szCs w:val="24"/>
        </w:rPr>
        <w:t>ầ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n đây, </w:t>
      </w:r>
      <w:r>
        <w:rPr>
          <w:rFonts w:ascii="Calibri" w:eastAsia="Calibri" w:hAnsi="Calibri" w:cs="Calibri"/>
          <w:color w:val="000000"/>
          <w:sz w:val="24"/>
          <w:szCs w:val="24"/>
        </w:rPr>
        <w:t>ứ</w:t>
      </w:r>
      <w:r>
        <w:rPr>
          <w:rFonts w:ascii="Calibri" w:eastAsia="Calibri" w:hAnsi="Calibri" w:cs="Calibri"/>
          <w:color w:val="000000"/>
          <w:sz w:val="24"/>
          <w:szCs w:val="24"/>
        </w:rPr>
        <w:t>ng d</w:t>
      </w:r>
      <w:r>
        <w:rPr>
          <w:rFonts w:ascii="Calibri" w:eastAsia="Calibri" w:hAnsi="Calibri" w:cs="Calibri"/>
          <w:color w:val="000000"/>
          <w:sz w:val="24"/>
          <w:szCs w:val="24"/>
        </w:rPr>
        <w:t>ụ</w:t>
      </w:r>
      <w:r>
        <w:rPr>
          <w:rFonts w:ascii="Calibri" w:eastAsia="Calibri" w:hAnsi="Calibri" w:cs="Calibri"/>
          <w:color w:val="000000"/>
          <w:sz w:val="24"/>
          <w:szCs w:val="24"/>
        </w:rPr>
        <w:t>ng CNTT v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qu</w:t>
      </w:r>
      <w:r>
        <w:rPr>
          <w:rFonts w:ascii="Calibri" w:eastAsia="Calibri" w:hAnsi="Calibri" w:cs="Calibri"/>
          <w:color w:val="000000"/>
          <w:sz w:val="24"/>
          <w:szCs w:val="24"/>
        </w:rPr>
        <w:t>ả</w:t>
      </w:r>
      <w:r>
        <w:rPr>
          <w:rFonts w:ascii="Calibri" w:eastAsia="Calibri" w:hAnsi="Calibri" w:cs="Calibri"/>
          <w:color w:val="000000"/>
          <w:sz w:val="24"/>
          <w:szCs w:val="24"/>
        </w:rPr>
        <w:t>n lý web đang phát tri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n m</w:t>
      </w:r>
      <w:r>
        <w:rPr>
          <w:rFonts w:ascii="Calibri" w:eastAsia="Calibri" w:hAnsi="Calibri" w:cs="Calibri"/>
          <w:color w:val="000000"/>
          <w:sz w:val="24"/>
          <w:szCs w:val="24"/>
        </w:rPr>
        <w:t>ạ</w:t>
      </w:r>
      <w:r>
        <w:rPr>
          <w:rFonts w:ascii="Calibri" w:eastAsia="Calibri" w:hAnsi="Calibri" w:cs="Calibri"/>
          <w:color w:val="000000"/>
          <w:sz w:val="24"/>
          <w:szCs w:val="24"/>
        </w:rPr>
        <w:t>nh m</w:t>
      </w:r>
      <w:r>
        <w:rPr>
          <w:rFonts w:ascii="Calibri" w:eastAsia="Calibri" w:hAnsi="Calibri" w:cs="Calibri"/>
          <w:color w:val="000000"/>
          <w:sz w:val="24"/>
          <w:szCs w:val="24"/>
        </w:rPr>
        <w:t>ẽ</w:t>
      </w:r>
      <w:r>
        <w:rPr>
          <w:rFonts w:ascii="Calibri" w:eastAsia="Calibri" w:hAnsi="Calibri" w:cs="Calibri"/>
          <w:color w:val="000000"/>
          <w:sz w:val="24"/>
          <w:szCs w:val="24"/>
        </w:rPr>
        <w:t>, giúp cho các c</w:t>
      </w:r>
      <w:r>
        <w:rPr>
          <w:rFonts w:ascii="Calibri" w:eastAsia="Calibri" w:hAnsi="Calibri" w:cs="Calibri"/>
          <w:color w:val="000000"/>
          <w:sz w:val="24"/>
          <w:szCs w:val="24"/>
        </w:rPr>
        <w:t>ử</w:t>
      </w:r>
      <w:r>
        <w:rPr>
          <w:rFonts w:ascii="Calibri" w:eastAsia="Calibri" w:hAnsi="Calibri" w:cs="Calibri"/>
          <w:color w:val="000000"/>
          <w:sz w:val="24"/>
          <w:szCs w:val="24"/>
        </w:rPr>
        <w:t>a hàng ki</w:t>
      </w:r>
      <w:r>
        <w:rPr>
          <w:rFonts w:ascii="Calibri" w:eastAsia="Calibri" w:hAnsi="Calibri" w:cs="Calibri"/>
          <w:color w:val="000000"/>
          <w:sz w:val="24"/>
          <w:szCs w:val="24"/>
        </w:rPr>
        <w:t>ế</w:t>
      </w:r>
      <w:r>
        <w:rPr>
          <w:rFonts w:ascii="Calibri" w:eastAsia="Calibri" w:hAnsi="Calibri" w:cs="Calibri"/>
          <w:color w:val="000000"/>
          <w:sz w:val="24"/>
          <w:szCs w:val="24"/>
        </w:rPr>
        <w:t>m đư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>c l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>i nhu</w:t>
      </w:r>
      <w:r>
        <w:rPr>
          <w:rFonts w:ascii="Calibri" w:eastAsia="Calibri" w:hAnsi="Calibri" w:cs="Calibri"/>
          <w:color w:val="000000"/>
          <w:sz w:val="24"/>
          <w:szCs w:val="24"/>
        </w:rPr>
        <w:t>ậ</w:t>
      </w:r>
      <w:r>
        <w:rPr>
          <w:rFonts w:ascii="Calibri" w:eastAsia="Calibri" w:hAnsi="Calibri" w:cs="Calibri"/>
          <w:color w:val="000000"/>
          <w:sz w:val="24"/>
          <w:szCs w:val="24"/>
        </w:rPr>
        <w:t>n nhi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>u hơn nh</w:t>
      </w:r>
      <w:r>
        <w:rPr>
          <w:rFonts w:ascii="Calibri" w:eastAsia="Calibri" w:hAnsi="Calibri" w:cs="Calibri"/>
          <w:color w:val="000000"/>
          <w:sz w:val="24"/>
          <w:szCs w:val="24"/>
        </w:rPr>
        <w:t>ờ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vào các trang website bán hàng nhanh. Nên nhóm chúng em quy</w:t>
      </w:r>
      <w:r>
        <w:rPr>
          <w:rFonts w:ascii="Calibri" w:eastAsia="Calibri" w:hAnsi="Calibri" w:cs="Calibri"/>
          <w:color w:val="000000"/>
          <w:sz w:val="24"/>
          <w:szCs w:val="24"/>
        </w:rPr>
        <w:t>ế</w:t>
      </w:r>
      <w:r>
        <w:rPr>
          <w:rFonts w:ascii="Calibri" w:eastAsia="Calibri" w:hAnsi="Calibri" w:cs="Calibri"/>
          <w:color w:val="000000"/>
          <w:sz w:val="24"/>
          <w:szCs w:val="24"/>
        </w:rPr>
        <w:t>t đ</w:t>
      </w:r>
      <w:r>
        <w:rPr>
          <w:rFonts w:ascii="Calibri" w:eastAsia="Calibri" w:hAnsi="Calibri" w:cs="Calibri"/>
          <w:color w:val="000000"/>
          <w:sz w:val="24"/>
          <w:szCs w:val="24"/>
        </w:rPr>
        <w:t>ị</w:t>
      </w:r>
      <w:r>
        <w:rPr>
          <w:rFonts w:ascii="Calibri" w:eastAsia="Calibri" w:hAnsi="Calibri" w:cs="Calibri"/>
          <w:color w:val="000000"/>
          <w:sz w:val="24"/>
          <w:szCs w:val="24"/>
        </w:rPr>
        <w:t>nh ch</w:t>
      </w:r>
      <w:r>
        <w:rPr>
          <w:rFonts w:ascii="Calibri" w:eastAsia="Calibri" w:hAnsi="Calibri" w:cs="Calibri"/>
          <w:color w:val="000000"/>
          <w:sz w:val="24"/>
          <w:szCs w:val="24"/>
        </w:rPr>
        <w:t>ọ</w:t>
      </w:r>
      <w:r>
        <w:rPr>
          <w:rFonts w:ascii="Calibri" w:eastAsia="Calibri" w:hAnsi="Calibri" w:cs="Calibri"/>
          <w:color w:val="000000"/>
          <w:sz w:val="24"/>
          <w:szCs w:val="24"/>
        </w:rPr>
        <w:t>n đ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tài xây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d</w:t>
      </w:r>
      <w:r>
        <w:rPr>
          <w:rFonts w:ascii="Calibri" w:eastAsia="Calibri" w:hAnsi="Calibri" w:cs="Calibri"/>
          <w:color w:val="000000"/>
          <w:sz w:val="24"/>
          <w:szCs w:val="24"/>
        </w:rPr>
        <w:t>ự</w:t>
      </w:r>
      <w:r>
        <w:rPr>
          <w:rFonts w:ascii="Calibri" w:eastAsia="Calibri" w:hAnsi="Calibri" w:cs="Calibri"/>
          <w:color w:val="000000"/>
          <w:sz w:val="24"/>
          <w:szCs w:val="24"/>
        </w:rPr>
        <w:t>ng trang website bán đi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n tho</w:t>
      </w:r>
      <w:r>
        <w:rPr>
          <w:rFonts w:ascii="Calibri" w:eastAsia="Calibri" w:hAnsi="Calibri" w:cs="Calibri"/>
          <w:color w:val="000000"/>
          <w:sz w:val="24"/>
          <w:szCs w:val="24"/>
        </w:rPr>
        <w:t>ạ</w:t>
      </w:r>
      <w:r>
        <w:rPr>
          <w:rFonts w:ascii="Calibri" w:eastAsia="Calibri" w:hAnsi="Calibri" w:cs="Calibri"/>
          <w:color w:val="000000"/>
          <w:sz w:val="24"/>
          <w:szCs w:val="24"/>
        </w:rPr>
        <w:t>i . V</w:t>
      </w:r>
      <w:r>
        <w:rPr>
          <w:rFonts w:ascii="Calibri" w:eastAsia="Calibri" w:hAnsi="Calibri" w:cs="Calibri"/>
          <w:color w:val="000000"/>
          <w:sz w:val="24"/>
          <w:szCs w:val="24"/>
        </w:rPr>
        <w:t>ớ</w:t>
      </w:r>
      <w:r>
        <w:rPr>
          <w:rFonts w:ascii="Calibri" w:eastAsia="Calibri" w:hAnsi="Calibri" w:cs="Calibri"/>
          <w:color w:val="000000"/>
          <w:sz w:val="24"/>
          <w:szCs w:val="24"/>
        </w:rPr>
        <w:t>i mong mu</w:t>
      </w:r>
      <w:r>
        <w:rPr>
          <w:rFonts w:ascii="Calibri" w:eastAsia="Calibri" w:hAnsi="Calibri" w:cs="Calibri"/>
          <w:color w:val="000000"/>
          <w:sz w:val="24"/>
          <w:szCs w:val="24"/>
        </w:rPr>
        <w:t>ố</w:t>
      </w:r>
      <w:r>
        <w:rPr>
          <w:rFonts w:ascii="Calibri" w:eastAsia="Calibri" w:hAnsi="Calibri" w:cs="Calibri"/>
          <w:color w:val="000000"/>
          <w:sz w:val="24"/>
          <w:szCs w:val="24"/>
        </w:rPr>
        <w:t>n giúp cho c</w:t>
      </w:r>
      <w:r>
        <w:rPr>
          <w:rFonts w:ascii="Calibri" w:eastAsia="Calibri" w:hAnsi="Calibri" w:cs="Calibri"/>
          <w:color w:val="000000"/>
          <w:sz w:val="24"/>
          <w:szCs w:val="24"/>
        </w:rPr>
        <w:t>ử</w:t>
      </w:r>
      <w:r>
        <w:rPr>
          <w:rFonts w:ascii="Calibri" w:eastAsia="Calibri" w:hAnsi="Calibri" w:cs="Calibri"/>
          <w:color w:val="000000"/>
          <w:sz w:val="24"/>
          <w:szCs w:val="24"/>
        </w:rPr>
        <w:t>a hàng ki</w:t>
      </w:r>
      <w:r>
        <w:rPr>
          <w:rFonts w:ascii="Calibri" w:eastAsia="Calibri" w:hAnsi="Calibri" w:cs="Calibri"/>
          <w:color w:val="000000"/>
          <w:sz w:val="24"/>
          <w:szCs w:val="24"/>
        </w:rPr>
        <w:t>ế</w:t>
      </w:r>
      <w:r>
        <w:rPr>
          <w:rFonts w:ascii="Calibri" w:eastAsia="Calibri" w:hAnsi="Calibri" w:cs="Calibri"/>
          <w:color w:val="000000"/>
          <w:sz w:val="24"/>
          <w:szCs w:val="24"/>
        </w:rPr>
        <w:t>m thêm thu nh</w:t>
      </w:r>
      <w:r>
        <w:rPr>
          <w:rFonts w:ascii="Calibri" w:eastAsia="Calibri" w:hAnsi="Calibri" w:cs="Calibri"/>
          <w:color w:val="000000"/>
          <w:sz w:val="24"/>
          <w:szCs w:val="24"/>
        </w:rPr>
        <w:t>ậ</w:t>
      </w:r>
      <w:r>
        <w:rPr>
          <w:rFonts w:ascii="Calibri" w:eastAsia="Calibri" w:hAnsi="Calibri" w:cs="Calibri"/>
          <w:color w:val="000000"/>
          <w:sz w:val="24"/>
          <w:szCs w:val="24"/>
        </w:rPr>
        <w:t>p nhi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>u hơn nh</w:t>
      </w:r>
      <w:r>
        <w:rPr>
          <w:rFonts w:ascii="Calibri" w:eastAsia="Calibri" w:hAnsi="Calibri" w:cs="Calibri"/>
          <w:color w:val="000000"/>
          <w:sz w:val="24"/>
          <w:szCs w:val="24"/>
        </w:rPr>
        <w:t>ờ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vào vi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c bán online. Ngoài ra, website bán hàng r</w:t>
      </w:r>
      <w:r>
        <w:rPr>
          <w:rFonts w:ascii="Calibri" w:eastAsia="Calibri" w:hAnsi="Calibri" w:cs="Calibri"/>
          <w:color w:val="000000"/>
          <w:sz w:val="24"/>
          <w:szCs w:val="24"/>
        </w:rPr>
        <w:t>ấ</w:t>
      </w:r>
      <w:r>
        <w:rPr>
          <w:rFonts w:ascii="Calibri" w:eastAsia="Calibri" w:hAnsi="Calibri" w:cs="Calibri"/>
          <w:color w:val="000000"/>
          <w:sz w:val="24"/>
          <w:szCs w:val="24"/>
        </w:rPr>
        <w:t>t thân thi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n giúp cho khách hàng mua đư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>c thu</w:t>
      </w:r>
      <w:r>
        <w:rPr>
          <w:rFonts w:ascii="Calibri" w:eastAsia="Calibri" w:hAnsi="Calibri" w:cs="Calibri"/>
          <w:color w:val="000000"/>
          <w:sz w:val="24"/>
          <w:szCs w:val="24"/>
        </w:rPr>
        <w:t>ậ</w:t>
      </w:r>
      <w:r>
        <w:rPr>
          <w:rFonts w:ascii="Calibri" w:eastAsia="Calibri" w:hAnsi="Calibri" w:cs="Calibri"/>
          <w:color w:val="000000"/>
          <w:sz w:val="24"/>
          <w:szCs w:val="24"/>
        </w:rPr>
        <w:t>n l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>i hơn, khách hàng s</w:t>
      </w:r>
      <w:r>
        <w:rPr>
          <w:rFonts w:ascii="Calibri" w:eastAsia="Calibri" w:hAnsi="Calibri" w:cs="Calibri"/>
          <w:color w:val="000000"/>
          <w:sz w:val="24"/>
          <w:szCs w:val="24"/>
        </w:rPr>
        <w:t>ẽ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đư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>c mua nh</w:t>
      </w:r>
      <w:r>
        <w:rPr>
          <w:rFonts w:ascii="Calibri" w:eastAsia="Calibri" w:hAnsi="Calibri" w:cs="Calibri"/>
          <w:color w:val="000000"/>
          <w:sz w:val="24"/>
          <w:szCs w:val="24"/>
        </w:rPr>
        <w:t>ữ</w:t>
      </w:r>
      <w:r>
        <w:rPr>
          <w:rFonts w:ascii="Calibri" w:eastAsia="Calibri" w:hAnsi="Calibri" w:cs="Calibri"/>
          <w:color w:val="000000"/>
          <w:sz w:val="24"/>
          <w:szCs w:val="24"/>
        </w:rPr>
        <w:t>ng hàng công ngh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mà </w:t>
      </w:r>
      <w:r>
        <w:rPr>
          <w:rFonts w:ascii="Calibri" w:eastAsia="Calibri" w:hAnsi="Calibri" w:cs="Calibri"/>
          <w:color w:val="000000"/>
          <w:sz w:val="24"/>
          <w:szCs w:val="24"/>
        </w:rPr>
        <w:t>mình thích không c</w:t>
      </w:r>
      <w:r>
        <w:rPr>
          <w:rFonts w:ascii="Calibri" w:eastAsia="Calibri" w:hAnsi="Calibri" w:cs="Calibri"/>
          <w:color w:val="000000"/>
          <w:sz w:val="24"/>
          <w:szCs w:val="24"/>
        </w:rPr>
        <w:t>ầ</w:t>
      </w:r>
      <w:r>
        <w:rPr>
          <w:rFonts w:ascii="Calibri" w:eastAsia="Calibri" w:hAnsi="Calibri" w:cs="Calibri"/>
          <w:color w:val="000000"/>
          <w:sz w:val="24"/>
          <w:szCs w:val="24"/>
        </w:rPr>
        <w:t>n t</w:t>
      </w:r>
      <w:r>
        <w:rPr>
          <w:rFonts w:ascii="Calibri" w:eastAsia="Calibri" w:hAnsi="Calibri" w:cs="Calibri"/>
          <w:color w:val="000000"/>
          <w:sz w:val="24"/>
          <w:szCs w:val="24"/>
        </w:rPr>
        <w:t>ố</w:t>
      </w:r>
      <w:r>
        <w:rPr>
          <w:rFonts w:ascii="Calibri" w:eastAsia="Calibri" w:hAnsi="Calibri" w:cs="Calibri"/>
          <w:color w:val="000000"/>
          <w:sz w:val="24"/>
          <w:szCs w:val="24"/>
        </w:rPr>
        <w:t>n nhi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>u th</w:t>
      </w:r>
      <w:r>
        <w:rPr>
          <w:rFonts w:ascii="Calibri" w:eastAsia="Calibri" w:hAnsi="Calibri" w:cs="Calibri"/>
          <w:color w:val="000000"/>
          <w:sz w:val="24"/>
          <w:szCs w:val="24"/>
        </w:rPr>
        <w:t>ờ</w:t>
      </w:r>
      <w:r>
        <w:rPr>
          <w:rFonts w:ascii="Calibri" w:eastAsia="Calibri" w:hAnsi="Calibri" w:cs="Calibri"/>
          <w:color w:val="000000"/>
          <w:sz w:val="24"/>
          <w:szCs w:val="24"/>
        </w:rPr>
        <w:t>i gian đ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đi ra c</w:t>
      </w:r>
      <w:r>
        <w:rPr>
          <w:rFonts w:ascii="Calibri" w:eastAsia="Calibri" w:hAnsi="Calibri" w:cs="Calibri"/>
          <w:color w:val="000000"/>
          <w:sz w:val="24"/>
          <w:szCs w:val="24"/>
        </w:rPr>
        <w:t>ử</w:t>
      </w:r>
      <w:r>
        <w:rPr>
          <w:rFonts w:ascii="Calibri" w:eastAsia="Calibri" w:hAnsi="Calibri" w:cs="Calibri"/>
          <w:color w:val="000000"/>
          <w:sz w:val="24"/>
          <w:szCs w:val="24"/>
        </w:rPr>
        <w:t>a hàng mua. Đây là đi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>u tuy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t nh</w:t>
      </w:r>
      <w:r>
        <w:rPr>
          <w:rFonts w:ascii="Calibri" w:eastAsia="Calibri" w:hAnsi="Calibri" w:cs="Calibri"/>
          <w:color w:val="000000"/>
          <w:sz w:val="24"/>
          <w:szCs w:val="24"/>
        </w:rPr>
        <w:t>ấ</w:t>
      </w:r>
      <w:r>
        <w:rPr>
          <w:rFonts w:ascii="Calibri" w:eastAsia="Calibri" w:hAnsi="Calibri" w:cs="Calibri"/>
          <w:color w:val="000000"/>
          <w:sz w:val="24"/>
          <w:szCs w:val="24"/>
        </w:rPr>
        <w:t>t đ</w:t>
      </w:r>
      <w:r>
        <w:rPr>
          <w:rFonts w:ascii="Calibri" w:eastAsia="Calibri" w:hAnsi="Calibri" w:cs="Calibri"/>
          <w:color w:val="000000"/>
          <w:sz w:val="24"/>
          <w:szCs w:val="24"/>
        </w:rPr>
        <w:t>ố</w:t>
      </w:r>
      <w:r>
        <w:rPr>
          <w:rFonts w:ascii="Calibri" w:eastAsia="Calibri" w:hAnsi="Calibri" w:cs="Calibri"/>
          <w:color w:val="000000"/>
          <w:sz w:val="24"/>
          <w:szCs w:val="24"/>
        </w:rPr>
        <w:t>i v</w:t>
      </w:r>
      <w:r>
        <w:rPr>
          <w:rFonts w:ascii="Calibri" w:eastAsia="Calibri" w:hAnsi="Calibri" w:cs="Calibri"/>
          <w:color w:val="000000"/>
          <w:sz w:val="24"/>
          <w:szCs w:val="24"/>
        </w:rPr>
        <w:t>ớ</w:t>
      </w:r>
      <w:r>
        <w:rPr>
          <w:rFonts w:ascii="Calibri" w:eastAsia="Calibri" w:hAnsi="Calibri" w:cs="Calibri"/>
          <w:color w:val="000000"/>
          <w:sz w:val="24"/>
          <w:szCs w:val="24"/>
        </w:rPr>
        <w:t>i khách hàng.</w:t>
      </w:r>
    </w:p>
    <w:p w14:paraId="55D8E2E0" w14:textId="77777777" w:rsidR="00CB7D37" w:rsidRDefault="008860A0">
      <w:pPr>
        <w:pStyle w:val="oancuaDanhsach"/>
        <w:numPr>
          <w:ilvl w:val="0"/>
          <w:numId w:val="3"/>
        </w:num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>ộ</w:t>
      </w:r>
      <w:r>
        <w:rPr>
          <w:rFonts w:ascii="Calibri" w:eastAsia="Calibri" w:hAnsi="Calibri" w:cs="Calibri"/>
          <w:color w:val="000000"/>
          <w:sz w:val="24"/>
          <w:szCs w:val="24"/>
        </w:rPr>
        <w:t>t trong các nhà phát tri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n ph</w:t>
      </w:r>
      <w:r>
        <w:rPr>
          <w:rFonts w:ascii="Calibri" w:eastAsia="Calibri" w:hAnsi="Calibri" w:cs="Calibri"/>
          <w:color w:val="000000"/>
          <w:sz w:val="24"/>
          <w:szCs w:val="24"/>
        </w:rPr>
        <w:t>ầ</w:t>
      </w:r>
      <w:r>
        <w:rPr>
          <w:rFonts w:ascii="Calibri" w:eastAsia="Calibri" w:hAnsi="Calibri" w:cs="Calibri"/>
          <w:color w:val="000000"/>
          <w:sz w:val="24"/>
          <w:szCs w:val="24"/>
        </w:rPr>
        <w:t>n m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>m hàng đ</w:t>
      </w:r>
      <w:r>
        <w:rPr>
          <w:rFonts w:ascii="Calibri" w:eastAsia="Calibri" w:hAnsi="Calibri" w:cs="Calibri"/>
          <w:color w:val="000000"/>
          <w:sz w:val="24"/>
          <w:szCs w:val="24"/>
        </w:rPr>
        <w:t>ầ</w:t>
      </w:r>
      <w:r>
        <w:rPr>
          <w:rFonts w:ascii="Calibri" w:eastAsia="Calibri" w:hAnsi="Calibri" w:cs="Calibri"/>
          <w:color w:val="000000"/>
          <w:sz w:val="24"/>
          <w:szCs w:val="24"/>
        </w:rPr>
        <w:t>u th</w:t>
      </w:r>
      <w:r>
        <w:rPr>
          <w:rFonts w:ascii="Calibri" w:eastAsia="Calibri" w:hAnsi="Calibri" w:cs="Calibri"/>
          <w:color w:val="000000"/>
          <w:sz w:val="24"/>
          <w:szCs w:val="24"/>
        </w:rPr>
        <w:t>ế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gi</w:t>
      </w:r>
      <w:r>
        <w:rPr>
          <w:rFonts w:ascii="Calibri" w:eastAsia="Calibri" w:hAnsi="Calibri" w:cs="Calibri"/>
          <w:color w:val="000000"/>
          <w:sz w:val="24"/>
          <w:szCs w:val="24"/>
        </w:rPr>
        <w:t>ớ</w:t>
      </w:r>
      <w:r>
        <w:rPr>
          <w:rFonts w:ascii="Calibri" w:eastAsia="Calibri" w:hAnsi="Calibri" w:cs="Calibri"/>
          <w:color w:val="000000"/>
          <w:sz w:val="24"/>
          <w:szCs w:val="24"/>
        </w:rPr>
        <w:t>i v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lĩnh v</w:t>
      </w:r>
      <w:r>
        <w:rPr>
          <w:rFonts w:ascii="Calibri" w:eastAsia="Calibri" w:hAnsi="Calibri" w:cs="Calibri"/>
          <w:color w:val="000000"/>
          <w:sz w:val="24"/>
          <w:szCs w:val="24"/>
        </w:rPr>
        <w:t>ự</w:t>
      </w:r>
      <w:r>
        <w:rPr>
          <w:rFonts w:ascii="Calibri" w:eastAsia="Calibri" w:hAnsi="Calibri" w:cs="Calibri"/>
          <w:color w:val="000000"/>
          <w:sz w:val="24"/>
          <w:szCs w:val="24"/>
        </w:rPr>
        <w:t>c này là Microsoft, h</w:t>
      </w:r>
      <w:r>
        <w:rPr>
          <w:rFonts w:ascii="Calibri" w:eastAsia="Calibri" w:hAnsi="Calibri" w:cs="Calibri"/>
          <w:color w:val="000000"/>
          <w:sz w:val="24"/>
          <w:szCs w:val="24"/>
        </w:rPr>
        <w:t>ọ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đã cho ra đ</w:t>
      </w:r>
      <w:r>
        <w:rPr>
          <w:rFonts w:ascii="Calibri" w:eastAsia="Calibri" w:hAnsi="Calibri" w:cs="Calibri"/>
          <w:color w:val="000000"/>
          <w:sz w:val="24"/>
          <w:szCs w:val="24"/>
        </w:rPr>
        <w:t>ờ</w:t>
      </w:r>
      <w:r>
        <w:rPr>
          <w:rFonts w:ascii="Calibri" w:eastAsia="Calibri" w:hAnsi="Calibri" w:cs="Calibri"/>
          <w:color w:val="000000"/>
          <w:sz w:val="24"/>
          <w:szCs w:val="24"/>
        </w:rPr>
        <w:t>i mô hình ASP.NET MVC5 h</w:t>
      </w:r>
      <w:r>
        <w:rPr>
          <w:rFonts w:ascii="Calibri" w:eastAsia="Calibri" w:hAnsi="Calibri" w:cs="Calibri"/>
          <w:color w:val="000000"/>
          <w:sz w:val="24"/>
          <w:szCs w:val="24"/>
        </w:rPr>
        <w:t>ỗ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tr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ngư</w:t>
      </w:r>
      <w:r>
        <w:rPr>
          <w:rFonts w:ascii="Calibri" w:eastAsia="Calibri" w:hAnsi="Calibri" w:cs="Calibri"/>
          <w:color w:val="000000"/>
          <w:sz w:val="24"/>
          <w:szCs w:val="24"/>
        </w:rPr>
        <w:t>ờ</w:t>
      </w:r>
      <w:r>
        <w:rPr>
          <w:rFonts w:ascii="Calibri" w:eastAsia="Calibri" w:hAnsi="Calibri" w:cs="Calibri"/>
          <w:color w:val="000000"/>
          <w:sz w:val="24"/>
          <w:szCs w:val="24"/>
        </w:rPr>
        <w:t>i phát tri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n c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ác </w:t>
      </w:r>
      <w:r>
        <w:rPr>
          <w:rFonts w:ascii="Calibri" w:eastAsia="Calibri" w:hAnsi="Calibri" w:cs="Calibri"/>
          <w:color w:val="000000"/>
          <w:sz w:val="24"/>
          <w:szCs w:val="24"/>
        </w:rPr>
        <w:t>ứ</w:t>
      </w:r>
      <w:r>
        <w:rPr>
          <w:rFonts w:ascii="Calibri" w:eastAsia="Calibri" w:hAnsi="Calibri" w:cs="Calibri"/>
          <w:color w:val="000000"/>
          <w:sz w:val="24"/>
          <w:szCs w:val="24"/>
        </w:rPr>
        <w:t>ng d</w:t>
      </w:r>
      <w:r>
        <w:rPr>
          <w:rFonts w:ascii="Calibri" w:eastAsia="Calibri" w:hAnsi="Calibri" w:cs="Calibri"/>
          <w:color w:val="000000"/>
          <w:sz w:val="24"/>
          <w:szCs w:val="24"/>
        </w:rPr>
        <w:t>ụ</w:t>
      </w:r>
      <w:r>
        <w:rPr>
          <w:rFonts w:ascii="Calibri" w:eastAsia="Calibri" w:hAnsi="Calibri" w:cs="Calibri"/>
          <w:color w:val="000000"/>
          <w:sz w:val="24"/>
          <w:szCs w:val="24"/>
        </w:rPr>
        <w:t>ng web trên n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>n .NET Framework trong đó có tích h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>p công ngh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LINQ v</w:t>
      </w:r>
      <w:r>
        <w:rPr>
          <w:rFonts w:ascii="Calibri" w:eastAsia="Calibri" w:hAnsi="Calibri" w:cs="Calibri"/>
          <w:color w:val="000000"/>
          <w:sz w:val="24"/>
          <w:szCs w:val="24"/>
        </w:rPr>
        <w:t>ớ</w:t>
      </w:r>
      <w:r>
        <w:rPr>
          <w:rFonts w:ascii="Calibri" w:eastAsia="Calibri" w:hAnsi="Calibri" w:cs="Calibri"/>
          <w:color w:val="000000"/>
          <w:sz w:val="24"/>
          <w:szCs w:val="24"/>
        </w:rPr>
        <w:t>i Entity Framework h</w:t>
      </w:r>
      <w:r>
        <w:rPr>
          <w:rFonts w:ascii="Calibri" w:eastAsia="Calibri" w:hAnsi="Calibri" w:cs="Calibri"/>
          <w:color w:val="000000"/>
          <w:sz w:val="24"/>
          <w:szCs w:val="24"/>
        </w:rPr>
        <w:t>ỗ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tr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làm vi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c v</w:t>
      </w:r>
      <w:r>
        <w:rPr>
          <w:rFonts w:ascii="Calibri" w:eastAsia="Calibri" w:hAnsi="Calibri" w:cs="Calibri"/>
          <w:color w:val="000000"/>
          <w:sz w:val="24"/>
          <w:szCs w:val="24"/>
        </w:rPr>
        <w:t>ớ</w:t>
      </w:r>
      <w:r>
        <w:rPr>
          <w:rFonts w:ascii="Calibri" w:eastAsia="Calibri" w:hAnsi="Calibri" w:cs="Calibri"/>
          <w:color w:val="000000"/>
          <w:sz w:val="24"/>
          <w:szCs w:val="24"/>
        </w:rPr>
        <w:t>i các lo</w:t>
      </w:r>
      <w:r>
        <w:rPr>
          <w:rFonts w:ascii="Calibri" w:eastAsia="Calibri" w:hAnsi="Calibri" w:cs="Calibri"/>
          <w:color w:val="000000"/>
          <w:sz w:val="24"/>
          <w:szCs w:val="24"/>
        </w:rPr>
        <w:t>ạ</w:t>
      </w:r>
      <w:r>
        <w:rPr>
          <w:rFonts w:ascii="Calibri" w:eastAsia="Calibri" w:hAnsi="Calibri" w:cs="Calibri"/>
          <w:color w:val="000000"/>
          <w:sz w:val="24"/>
          <w:szCs w:val="24"/>
        </w:rPr>
        <w:t>i CSDL.</w:t>
      </w:r>
    </w:p>
    <w:p w14:paraId="7C84848A" w14:textId="77777777" w:rsidR="00CB7D37" w:rsidRDefault="008860A0">
      <w:pPr>
        <w:pStyle w:val="oancuaDanhsach"/>
        <w:numPr>
          <w:ilvl w:val="0"/>
          <w:numId w:val="3"/>
        </w:num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Do đó, nhóm sinh viên chúng em ch</w:t>
      </w:r>
      <w:r>
        <w:rPr>
          <w:rFonts w:ascii="Calibri" w:eastAsia="Calibri" w:hAnsi="Calibri" w:cs="Calibri"/>
          <w:color w:val="000000"/>
          <w:sz w:val="24"/>
          <w:szCs w:val="24"/>
        </w:rPr>
        <w:t>ọ</w:t>
      </w:r>
      <w:r>
        <w:rPr>
          <w:rFonts w:ascii="Calibri" w:eastAsia="Calibri" w:hAnsi="Calibri" w:cs="Calibri"/>
          <w:color w:val="000000"/>
          <w:sz w:val="24"/>
          <w:szCs w:val="24"/>
        </w:rPr>
        <w:t>n đ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tài “Website bán đi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n tho</w:t>
      </w:r>
      <w:r>
        <w:rPr>
          <w:rFonts w:ascii="Calibri" w:eastAsia="Calibri" w:hAnsi="Calibri" w:cs="Calibri"/>
          <w:color w:val="000000"/>
          <w:sz w:val="24"/>
          <w:szCs w:val="24"/>
        </w:rPr>
        <w:t>ạ</w:t>
      </w:r>
      <w:r>
        <w:rPr>
          <w:rFonts w:ascii="Calibri" w:eastAsia="Calibri" w:hAnsi="Calibri" w:cs="Calibri"/>
          <w:color w:val="000000"/>
          <w:sz w:val="24"/>
          <w:szCs w:val="24"/>
        </w:rPr>
        <w:t>i - web ASP.NET MVC5, Xây d</w:t>
      </w:r>
      <w:r>
        <w:rPr>
          <w:rFonts w:ascii="Calibri" w:eastAsia="Calibri" w:hAnsi="Calibri" w:cs="Calibri"/>
          <w:color w:val="000000"/>
          <w:sz w:val="24"/>
          <w:szCs w:val="24"/>
        </w:rPr>
        <w:t>ự</w:t>
      </w:r>
      <w:r>
        <w:rPr>
          <w:rFonts w:ascii="Calibri" w:eastAsia="Calibri" w:hAnsi="Calibri" w:cs="Calibri"/>
          <w:color w:val="000000"/>
          <w:sz w:val="24"/>
          <w:szCs w:val="24"/>
        </w:rPr>
        <w:t>ng Website bán đi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n tho</w:t>
      </w:r>
      <w:r>
        <w:rPr>
          <w:rFonts w:ascii="Calibri" w:eastAsia="Calibri" w:hAnsi="Calibri" w:cs="Calibri"/>
          <w:color w:val="000000"/>
          <w:sz w:val="24"/>
          <w:szCs w:val="24"/>
        </w:rPr>
        <w:t>ạ</w:t>
      </w:r>
      <w:r>
        <w:rPr>
          <w:rFonts w:ascii="Calibri" w:eastAsia="Calibri" w:hAnsi="Calibri" w:cs="Calibri"/>
          <w:color w:val="000000"/>
          <w:sz w:val="24"/>
          <w:szCs w:val="24"/>
        </w:rPr>
        <w:t>i ” đ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th</w:t>
      </w:r>
      <w:r>
        <w:rPr>
          <w:rFonts w:ascii="Calibri" w:eastAsia="Calibri" w:hAnsi="Calibri" w:cs="Calibri"/>
          <w:color w:val="000000"/>
          <w:sz w:val="24"/>
          <w:szCs w:val="24"/>
        </w:rPr>
        <w:t>ự</w:t>
      </w:r>
      <w:r>
        <w:rPr>
          <w:rFonts w:ascii="Calibri" w:eastAsia="Calibri" w:hAnsi="Calibri" w:cs="Calibri"/>
          <w:color w:val="000000"/>
          <w:sz w:val="24"/>
          <w:szCs w:val="24"/>
        </w:rPr>
        <w:t>c hi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n đ</w:t>
      </w:r>
      <w:r>
        <w:rPr>
          <w:rFonts w:ascii="Calibri" w:eastAsia="Calibri" w:hAnsi="Calibri" w:cs="Calibri"/>
          <w:color w:val="000000"/>
          <w:sz w:val="24"/>
          <w:szCs w:val="24"/>
        </w:rPr>
        <w:t>ồ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án l</w:t>
      </w:r>
      <w:r>
        <w:rPr>
          <w:rFonts w:ascii="Calibri" w:eastAsia="Calibri" w:hAnsi="Calibri" w:cs="Calibri"/>
          <w:color w:val="000000"/>
          <w:sz w:val="24"/>
          <w:szCs w:val="24"/>
        </w:rPr>
        <w:t>ậ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p trình web đáp </w:t>
      </w:r>
      <w:r>
        <w:rPr>
          <w:rFonts w:ascii="Calibri" w:eastAsia="Calibri" w:hAnsi="Calibri" w:cs="Calibri"/>
          <w:color w:val="000000"/>
          <w:sz w:val="24"/>
          <w:szCs w:val="24"/>
        </w:rPr>
        <w:t>ứ</w:t>
      </w:r>
      <w:r>
        <w:rPr>
          <w:rFonts w:ascii="Calibri" w:eastAsia="Calibri" w:hAnsi="Calibri" w:cs="Calibri"/>
          <w:color w:val="000000"/>
          <w:sz w:val="24"/>
          <w:szCs w:val="24"/>
        </w:rPr>
        <w:t>ng theo chương trình đào t</w:t>
      </w:r>
      <w:r>
        <w:rPr>
          <w:rFonts w:ascii="Calibri" w:eastAsia="Calibri" w:hAnsi="Calibri" w:cs="Calibri"/>
          <w:color w:val="000000"/>
          <w:sz w:val="24"/>
          <w:szCs w:val="24"/>
        </w:rPr>
        <w:t>ạ</w:t>
      </w:r>
      <w:r>
        <w:rPr>
          <w:rFonts w:ascii="Calibri" w:eastAsia="Calibri" w:hAnsi="Calibri" w:cs="Calibri"/>
          <w:color w:val="000000"/>
          <w:sz w:val="24"/>
          <w:szCs w:val="24"/>
        </w:rPr>
        <w:t>o c</w:t>
      </w:r>
      <w:r>
        <w:rPr>
          <w:rFonts w:ascii="Calibri" w:eastAsia="Calibri" w:hAnsi="Calibri" w:cs="Calibri"/>
          <w:color w:val="000000"/>
          <w:sz w:val="24"/>
          <w:szCs w:val="24"/>
        </w:rPr>
        <w:t>ủ</w:t>
      </w:r>
      <w:r>
        <w:rPr>
          <w:rFonts w:ascii="Calibri" w:eastAsia="Calibri" w:hAnsi="Calibri" w:cs="Calibri"/>
          <w:color w:val="000000"/>
          <w:sz w:val="24"/>
          <w:szCs w:val="24"/>
        </w:rPr>
        <w:t>a Trư</w:t>
      </w:r>
      <w:r>
        <w:rPr>
          <w:rFonts w:ascii="Calibri" w:eastAsia="Calibri" w:hAnsi="Calibri" w:cs="Calibri"/>
          <w:color w:val="000000"/>
          <w:sz w:val="24"/>
          <w:szCs w:val="24"/>
        </w:rPr>
        <w:t>ờ</w:t>
      </w:r>
      <w:r>
        <w:rPr>
          <w:rFonts w:ascii="Calibri" w:eastAsia="Calibri" w:hAnsi="Calibri" w:cs="Calibri"/>
          <w:color w:val="000000"/>
          <w:sz w:val="24"/>
          <w:szCs w:val="24"/>
        </w:rPr>
        <w:t>ng, đ</w:t>
      </w:r>
      <w:r>
        <w:rPr>
          <w:rFonts w:ascii="Calibri" w:eastAsia="Calibri" w:hAnsi="Calibri" w:cs="Calibri"/>
          <w:color w:val="000000"/>
          <w:sz w:val="24"/>
          <w:szCs w:val="24"/>
        </w:rPr>
        <w:t>ồ</w:t>
      </w:r>
      <w:r>
        <w:rPr>
          <w:rFonts w:ascii="Calibri" w:eastAsia="Calibri" w:hAnsi="Calibri" w:cs="Calibri"/>
          <w:color w:val="000000"/>
          <w:sz w:val="24"/>
          <w:szCs w:val="24"/>
        </w:rPr>
        <w:t>ng th</w:t>
      </w:r>
      <w:r>
        <w:rPr>
          <w:rFonts w:ascii="Calibri" w:eastAsia="Calibri" w:hAnsi="Calibri" w:cs="Calibri"/>
          <w:color w:val="000000"/>
          <w:sz w:val="24"/>
          <w:szCs w:val="24"/>
        </w:rPr>
        <w:t>ờ</w:t>
      </w:r>
      <w:r>
        <w:rPr>
          <w:rFonts w:ascii="Calibri" w:eastAsia="Calibri" w:hAnsi="Calibri" w:cs="Calibri"/>
          <w:color w:val="000000"/>
          <w:sz w:val="24"/>
          <w:szCs w:val="24"/>
        </w:rPr>
        <w:t>i mong mu</w:t>
      </w:r>
      <w:r>
        <w:rPr>
          <w:rFonts w:ascii="Calibri" w:eastAsia="Calibri" w:hAnsi="Calibri" w:cs="Calibri"/>
          <w:color w:val="000000"/>
          <w:sz w:val="24"/>
          <w:szCs w:val="24"/>
        </w:rPr>
        <w:t>ố</w:t>
      </w:r>
      <w:r>
        <w:rPr>
          <w:rFonts w:ascii="Calibri" w:eastAsia="Calibri" w:hAnsi="Calibri" w:cs="Calibri"/>
          <w:color w:val="000000"/>
          <w:sz w:val="24"/>
          <w:szCs w:val="24"/>
        </w:rPr>
        <w:t>n góp ph</w:t>
      </w:r>
      <w:r>
        <w:rPr>
          <w:rFonts w:ascii="Calibri" w:eastAsia="Calibri" w:hAnsi="Calibri" w:cs="Calibri"/>
          <w:color w:val="000000"/>
          <w:sz w:val="24"/>
          <w:szCs w:val="24"/>
        </w:rPr>
        <w:t>ầ</w:t>
      </w:r>
      <w:r>
        <w:rPr>
          <w:rFonts w:ascii="Calibri" w:eastAsia="Calibri" w:hAnsi="Calibri" w:cs="Calibri"/>
          <w:color w:val="000000"/>
          <w:sz w:val="24"/>
          <w:szCs w:val="24"/>
        </w:rPr>
        <w:t>n đ</w:t>
      </w:r>
      <w:r>
        <w:rPr>
          <w:rFonts w:ascii="Calibri" w:eastAsia="Calibri" w:hAnsi="Calibri" w:cs="Calibri"/>
          <w:color w:val="000000"/>
          <w:sz w:val="24"/>
          <w:szCs w:val="24"/>
        </w:rPr>
        <w:t>ẩ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y đưa </w:t>
      </w:r>
      <w:r>
        <w:rPr>
          <w:rFonts w:ascii="Calibri" w:eastAsia="Calibri" w:hAnsi="Calibri" w:cs="Calibri"/>
          <w:color w:val="000000"/>
          <w:sz w:val="24"/>
          <w:szCs w:val="24"/>
        </w:rPr>
        <w:t>ứ</w:t>
      </w:r>
      <w:r>
        <w:rPr>
          <w:rFonts w:ascii="Calibri" w:eastAsia="Calibri" w:hAnsi="Calibri" w:cs="Calibri"/>
          <w:color w:val="000000"/>
          <w:sz w:val="24"/>
          <w:szCs w:val="24"/>
        </w:rPr>
        <w:t>ng d</w:t>
      </w:r>
      <w:r>
        <w:rPr>
          <w:rFonts w:ascii="Calibri" w:eastAsia="Calibri" w:hAnsi="Calibri" w:cs="Calibri"/>
          <w:color w:val="000000"/>
          <w:sz w:val="24"/>
          <w:szCs w:val="24"/>
        </w:rPr>
        <w:t>ụ</w:t>
      </w:r>
      <w:r>
        <w:rPr>
          <w:rFonts w:ascii="Calibri" w:eastAsia="Calibri" w:hAnsi="Calibri" w:cs="Calibri"/>
          <w:color w:val="000000"/>
          <w:sz w:val="24"/>
          <w:szCs w:val="24"/>
        </w:rPr>
        <w:t>ng CNTT vào Website đ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cho vi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c bán hàng công ngh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đư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>c hoàn thi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n và thân thi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n nh</w:t>
      </w:r>
      <w:r>
        <w:rPr>
          <w:rFonts w:ascii="Calibri" w:eastAsia="Calibri" w:hAnsi="Calibri" w:cs="Calibri"/>
          <w:color w:val="000000"/>
          <w:sz w:val="24"/>
          <w:szCs w:val="24"/>
        </w:rPr>
        <w:t>ấ</w:t>
      </w:r>
      <w:r>
        <w:rPr>
          <w:rFonts w:ascii="Calibri" w:eastAsia="Calibri" w:hAnsi="Calibri" w:cs="Calibri"/>
          <w:color w:val="000000"/>
          <w:sz w:val="24"/>
          <w:szCs w:val="24"/>
        </w:rPr>
        <w:t>t giúp cho khách hàng hài lòng khi vào Website bán đi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n tho</w:t>
      </w:r>
      <w:r>
        <w:rPr>
          <w:rFonts w:ascii="Calibri" w:eastAsia="Calibri" w:hAnsi="Calibri" w:cs="Calibri"/>
          <w:color w:val="000000"/>
          <w:sz w:val="24"/>
          <w:szCs w:val="24"/>
        </w:rPr>
        <w:t>ạ</w:t>
      </w:r>
      <w:r>
        <w:rPr>
          <w:rFonts w:ascii="Calibri" w:eastAsia="Calibri" w:hAnsi="Calibri" w:cs="Calibri"/>
          <w:color w:val="000000"/>
          <w:sz w:val="24"/>
          <w:szCs w:val="24"/>
        </w:rPr>
        <w:t>i c</w:t>
      </w:r>
      <w:r>
        <w:rPr>
          <w:rFonts w:ascii="Calibri" w:eastAsia="Calibri" w:hAnsi="Calibri" w:cs="Calibri"/>
          <w:color w:val="000000"/>
          <w:sz w:val="24"/>
          <w:szCs w:val="24"/>
        </w:rPr>
        <w:t>ủ</w:t>
      </w:r>
      <w:r>
        <w:rPr>
          <w:rFonts w:ascii="Calibri" w:eastAsia="Calibri" w:hAnsi="Calibri" w:cs="Calibri"/>
          <w:color w:val="000000"/>
          <w:sz w:val="24"/>
          <w:szCs w:val="24"/>
        </w:rPr>
        <w:t>a nhóm chúng em.</w:t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</w:p>
    <w:p w14:paraId="02DD8D49" w14:textId="77777777" w:rsidR="00CB7D37" w:rsidRDefault="008860A0">
      <w:pPr>
        <w:numPr>
          <w:ilvl w:val="0"/>
          <w:numId w:val="2"/>
        </w:numPr>
        <w:spacing w:after="0" w:line="276" w:lineRule="auto"/>
        <w:ind w:left="720" w:hanging="45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M</w:t>
      </w:r>
      <w:r>
        <w:rPr>
          <w:rFonts w:ascii="Calibri" w:eastAsia="Calibri" w:hAnsi="Calibri" w:cs="Calibri"/>
          <w:color w:val="000000"/>
          <w:sz w:val="24"/>
          <w:szCs w:val="24"/>
        </w:rPr>
        <w:t>ụ</w:t>
      </w:r>
      <w:r>
        <w:rPr>
          <w:rFonts w:ascii="Calibri" w:eastAsia="Calibri" w:hAnsi="Calibri" w:cs="Calibri"/>
          <w:color w:val="000000"/>
          <w:sz w:val="24"/>
          <w:szCs w:val="24"/>
        </w:rPr>
        <w:t>c tiêu</w:t>
      </w:r>
    </w:p>
    <w:p w14:paraId="0881D368" w14:textId="77777777" w:rsidR="00CB7D37" w:rsidRDefault="008860A0">
      <w:pPr>
        <w:numPr>
          <w:ilvl w:val="0"/>
          <w:numId w:val="4"/>
        </w:numPr>
        <w:spacing w:after="0" w:line="276" w:lineRule="auto"/>
        <w:ind w:hanging="36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Xây d</w:t>
      </w:r>
      <w:r>
        <w:rPr>
          <w:rFonts w:ascii="Calibri" w:eastAsia="Calibri" w:hAnsi="Calibri" w:cs="Calibri"/>
          <w:color w:val="000000"/>
          <w:sz w:val="24"/>
          <w:szCs w:val="24"/>
        </w:rPr>
        <w:t>ự</w:t>
      </w:r>
      <w:r>
        <w:rPr>
          <w:rFonts w:ascii="Calibri" w:eastAsia="Calibri" w:hAnsi="Calibri" w:cs="Calibri"/>
          <w:color w:val="000000"/>
          <w:sz w:val="24"/>
          <w:szCs w:val="24"/>
        </w:rPr>
        <w:t>ng m</w:t>
      </w:r>
      <w:r>
        <w:rPr>
          <w:rFonts w:ascii="Calibri" w:eastAsia="Calibri" w:hAnsi="Calibri" w:cs="Calibri"/>
          <w:color w:val="000000"/>
          <w:sz w:val="24"/>
          <w:szCs w:val="24"/>
        </w:rPr>
        <w:t>ộ</w:t>
      </w:r>
      <w:r>
        <w:rPr>
          <w:rFonts w:ascii="Calibri" w:eastAsia="Calibri" w:hAnsi="Calibri" w:cs="Calibri"/>
          <w:color w:val="000000"/>
          <w:sz w:val="24"/>
          <w:szCs w:val="24"/>
        </w:rPr>
        <w:t>t website bán đi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n tho</w:t>
      </w:r>
      <w:r>
        <w:rPr>
          <w:rFonts w:ascii="Calibri" w:eastAsia="Calibri" w:hAnsi="Calibri" w:cs="Calibri"/>
          <w:color w:val="000000"/>
          <w:sz w:val="24"/>
          <w:szCs w:val="24"/>
        </w:rPr>
        <w:t>ạ</w:t>
      </w:r>
      <w:r>
        <w:rPr>
          <w:rFonts w:ascii="Calibri" w:eastAsia="Calibri" w:hAnsi="Calibri" w:cs="Calibri"/>
          <w:color w:val="000000"/>
          <w:sz w:val="24"/>
          <w:szCs w:val="24"/>
        </w:rPr>
        <w:t>i. Website bao g</w:t>
      </w:r>
      <w:r>
        <w:rPr>
          <w:rFonts w:ascii="Calibri" w:eastAsia="Calibri" w:hAnsi="Calibri" w:cs="Calibri"/>
          <w:color w:val="000000"/>
          <w:sz w:val="24"/>
          <w:szCs w:val="24"/>
        </w:rPr>
        <w:t>ồ</w:t>
      </w:r>
      <w:r>
        <w:rPr>
          <w:rFonts w:ascii="Calibri" w:eastAsia="Calibri" w:hAnsi="Calibri" w:cs="Calibri"/>
          <w:color w:val="000000"/>
          <w:sz w:val="24"/>
          <w:szCs w:val="24"/>
        </w:rPr>
        <w:t>m các ch</w:t>
      </w:r>
      <w:r>
        <w:rPr>
          <w:rFonts w:ascii="Calibri" w:eastAsia="Calibri" w:hAnsi="Calibri" w:cs="Calibri"/>
          <w:color w:val="000000"/>
          <w:sz w:val="24"/>
          <w:szCs w:val="24"/>
        </w:rPr>
        <w:t>ứ</w:t>
      </w:r>
      <w:r>
        <w:rPr>
          <w:rFonts w:ascii="Calibri" w:eastAsia="Calibri" w:hAnsi="Calibri" w:cs="Calibri"/>
          <w:color w:val="000000"/>
          <w:sz w:val="24"/>
          <w:szCs w:val="24"/>
        </w:rPr>
        <w:t>c năng đ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khách hàng có th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ch</w:t>
      </w:r>
      <w:r>
        <w:rPr>
          <w:rFonts w:ascii="Calibri" w:eastAsia="Calibri" w:hAnsi="Calibri" w:cs="Calibri"/>
          <w:color w:val="000000"/>
          <w:sz w:val="24"/>
          <w:szCs w:val="24"/>
        </w:rPr>
        <w:t>ọ</w:t>
      </w:r>
      <w:r>
        <w:rPr>
          <w:rFonts w:ascii="Calibri" w:eastAsia="Calibri" w:hAnsi="Calibri" w:cs="Calibri"/>
          <w:color w:val="000000"/>
          <w:sz w:val="24"/>
          <w:szCs w:val="24"/>
        </w:rPr>
        <w:t>n l</w:t>
      </w:r>
      <w:r>
        <w:rPr>
          <w:rFonts w:ascii="Calibri" w:eastAsia="Calibri" w:hAnsi="Calibri" w:cs="Calibri"/>
          <w:color w:val="000000"/>
          <w:sz w:val="24"/>
          <w:szCs w:val="24"/>
        </w:rPr>
        <w:t>ự</w:t>
      </w:r>
      <w:r>
        <w:rPr>
          <w:rFonts w:ascii="Calibri" w:eastAsia="Calibri" w:hAnsi="Calibri" w:cs="Calibri"/>
          <w:color w:val="000000"/>
          <w:sz w:val="24"/>
          <w:szCs w:val="24"/>
        </w:rPr>
        <w:t>a đ</w:t>
      </w:r>
      <w:r>
        <w:rPr>
          <w:rFonts w:ascii="Calibri" w:eastAsia="Calibri" w:hAnsi="Calibri" w:cs="Calibri"/>
          <w:color w:val="000000"/>
          <w:sz w:val="24"/>
          <w:szCs w:val="24"/>
        </w:rPr>
        <w:t>ặ</w:t>
      </w:r>
      <w:r>
        <w:rPr>
          <w:rFonts w:ascii="Calibri" w:eastAsia="Calibri" w:hAnsi="Calibri" w:cs="Calibri"/>
          <w:color w:val="000000"/>
          <w:sz w:val="24"/>
          <w:szCs w:val="24"/>
        </w:rPr>
        <w:t>t mua m</w:t>
      </w:r>
      <w:r>
        <w:rPr>
          <w:rFonts w:ascii="Calibri" w:eastAsia="Calibri" w:hAnsi="Calibri" w:cs="Calibri"/>
          <w:color w:val="000000"/>
          <w:sz w:val="24"/>
          <w:szCs w:val="24"/>
        </w:rPr>
        <w:t>ặ</w:t>
      </w:r>
      <w:r>
        <w:rPr>
          <w:rFonts w:ascii="Calibri" w:eastAsia="Calibri" w:hAnsi="Calibri" w:cs="Calibri"/>
          <w:color w:val="000000"/>
          <w:sz w:val="24"/>
          <w:szCs w:val="24"/>
        </w:rPr>
        <w:t>t hàng phù h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>p theo nhu c</w:t>
      </w:r>
      <w:r>
        <w:rPr>
          <w:rFonts w:ascii="Calibri" w:eastAsia="Calibri" w:hAnsi="Calibri" w:cs="Calibri"/>
          <w:color w:val="000000"/>
          <w:sz w:val="24"/>
          <w:szCs w:val="24"/>
        </w:rPr>
        <w:t>ầ</w:t>
      </w:r>
      <w:r>
        <w:rPr>
          <w:rFonts w:ascii="Calibri" w:eastAsia="Calibri" w:hAnsi="Calibri" w:cs="Calibri"/>
          <w:color w:val="000000"/>
          <w:sz w:val="24"/>
          <w:szCs w:val="24"/>
        </w:rPr>
        <w:t>u, ví ti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>n c</w:t>
      </w:r>
      <w:r>
        <w:rPr>
          <w:rFonts w:ascii="Calibri" w:eastAsia="Calibri" w:hAnsi="Calibri" w:cs="Calibri"/>
          <w:color w:val="000000"/>
          <w:sz w:val="24"/>
          <w:szCs w:val="24"/>
        </w:rPr>
        <w:t>ủ</w:t>
      </w:r>
      <w:r>
        <w:rPr>
          <w:rFonts w:ascii="Calibri" w:eastAsia="Calibri" w:hAnsi="Calibri" w:cs="Calibri"/>
          <w:color w:val="000000"/>
          <w:sz w:val="24"/>
          <w:szCs w:val="24"/>
        </w:rPr>
        <w:t>a mình.</w:t>
      </w:r>
    </w:p>
    <w:p w14:paraId="779804DD" w14:textId="77777777" w:rsidR="00CB7D37" w:rsidRDefault="008860A0">
      <w:pPr>
        <w:numPr>
          <w:ilvl w:val="0"/>
          <w:numId w:val="4"/>
        </w:numPr>
        <w:spacing w:line="276" w:lineRule="auto"/>
        <w:ind w:hanging="36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Giúp khách hàng d</w:t>
      </w:r>
      <w:r>
        <w:rPr>
          <w:rFonts w:ascii="Calibri" w:eastAsia="Calibri" w:hAnsi="Calibri" w:cs="Calibri"/>
          <w:color w:val="000000"/>
          <w:sz w:val="24"/>
          <w:szCs w:val="24"/>
        </w:rPr>
        <w:t>ễ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dàng tìm các thông tin, thông tin liên quan </w:t>
      </w:r>
      <w:r>
        <w:rPr>
          <w:rFonts w:ascii="Calibri" w:eastAsia="Calibri" w:hAnsi="Calibri" w:cs="Calibri"/>
          <w:color w:val="000000"/>
          <w:sz w:val="24"/>
          <w:szCs w:val="24"/>
        </w:rPr>
        <w:t>đ</w:t>
      </w:r>
      <w:r>
        <w:rPr>
          <w:rFonts w:ascii="Calibri" w:eastAsia="Calibri" w:hAnsi="Calibri" w:cs="Calibri"/>
          <w:color w:val="000000"/>
          <w:sz w:val="24"/>
          <w:szCs w:val="24"/>
        </w:rPr>
        <w:t>ế</w:t>
      </w:r>
      <w:r>
        <w:rPr>
          <w:rFonts w:ascii="Calibri" w:eastAsia="Calibri" w:hAnsi="Calibri" w:cs="Calibri"/>
          <w:color w:val="000000"/>
          <w:sz w:val="24"/>
          <w:szCs w:val="24"/>
        </w:rPr>
        <w:t>n đi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n tho</w:t>
      </w:r>
      <w:r>
        <w:rPr>
          <w:rFonts w:ascii="Calibri" w:eastAsia="Calibri" w:hAnsi="Calibri" w:cs="Calibri"/>
          <w:color w:val="000000"/>
          <w:sz w:val="24"/>
          <w:szCs w:val="24"/>
        </w:rPr>
        <w:t>ạ</w:t>
      </w:r>
      <w:r>
        <w:rPr>
          <w:rFonts w:ascii="Calibri" w:eastAsia="Calibri" w:hAnsi="Calibri" w:cs="Calibri"/>
          <w:color w:val="000000"/>
          <w:sz w:val="24"/>
          <w:szCs w:val="24"/>
        </w:rPr>
        <w:t>i.</w:t>
      </w:r>
    </w:p>
    <w:p w14:paraId="1DFF7914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H</w:t>
      </w:r>
      <w:r>
        <w:rPr>
          <w:rFonts w:ascii="Calibri" w:eastAsia="Calibri" w:hAnsi="Calibri" w:cs="Calibri"/>
          <w:color w:val="000000"/>
          <w:sz w:val="24"/>
          <w:szCs w:val="24"/>
        </w:rPr>
        <w:t>ọ</w:t>
      </w:r>
      <w:r>
        <w:rPr>
          <w:rFonts w:ascii="Calibri" w:eastAsia="Calibri" w:hAnsi="Calibri" w:cs="Calibri"/>
          <w:color w:val="000000"/>
          <w:sz w:val="24"/>
          <w:szCs w:val="24"/>
        </w:rPr>
        <w:t>c đư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>c nh</w:t>
      </w:r>
      <w:r>
        <w:rPr>
          <w:rFonts w:ascii="Calibri" w:eastAsia="Calibri" w:hAnsi="Calibri" w:cs="Calibri"/>
          <w:color w:val="000000"/>
          <w:sz w:val="24"/>
          <w:szCs w:val="24"/>
        </w:rPr>
        <w:t>ữ</w:t>
      </w:r>
      <w:r>
        <w:rPr>
          <w:rFonts w:ascii="Calibri" w:eastAsia="Calibri" w:hAnsi="Calibri" w:cs="Calibri"/>
          <w:color w:val="000000"/>
          <w:sz w:val="24"/>
          <w:szCs w:val="24"/>
        </w:rPr>
        <w:t>ng ki</w:t>
      </w:r>
      <w:r>
        <w:rPr>
          <w:rFonts w:ascii="Calibri" w:eastAsia="Calibri" w:hAnsi="Calibri" w:cs="Calibri"/>
          <w:color w:val="000000"/>
          <w:sz w:val="24"/>
          <w:szCs w:val="24"/>
        </w:rPr>
        <w:t>ế</w:t>
      </w:r>
      <w:r>
        <w:rPr>
          <w:rFonts w:ascii="Calibri" w:eastAsia="Calibri" w:hAnsi="Calibri" w:cs="Calibri"/>
          <w:color w:val="000000"/>
          <w:sz w:val="24"/>
          <w:szCs w:val="24"/>
        </w:rPr>
        <w:t>n th</w:t>
      </w:r>
      <w:r>
        <w:rPr>
          <w:rFonts w:ascii="Calibri" w:eastAsia="Calibri" w:hAnsi="Calibri" w:cs="Calibri"/>
          <w:color w:val="000000"/>
          <w:sz w:val="24"/>
          <w:szCs w:val="24"/>
        </w:rPr>
        <w:t>ứ</w:t>
      </w:r>
      <w:r>
        <w:rPr>
          <w:rFonts w:ascii="Calibri" w:eastAsia="Calibri" w:hAnsi="Calibri" w:cs="Calibri"/>
          <w:color w:val="000000"/>
          <w:sz w:val="24"/>
          <w:szCs w:val="24"/>
        </w:rPr>
        <w:t>c m</w:t>
      </w:r>
      <w:r>
        <w:rPr>
          <w:rFonts w:ascii="Calibri" w:eastAsia="Calibri" w:hAnsi="Calibri" w:cs="Calibri"/>
          <w:color w:val="000000"/>
          <w:sz w:val="24"/>
          <w:szCs w:val="24"/>
        </w:rPr>
        <w:t>ớ</w:t>
      </w:r>
      <w:r>
        <w:rPr>
          <w:rFonts w:ascii="Calibri" w:eastAsia="Calibri" w:hAnsi="Calibri" w:cs="Calibri"/>
          <w:color w:val="000000"/>
          <w:sz w:val="24"/>
          <w:szCs w:val="24"/>
        </w:rPr>
        <w:t>i.</w:t>
      </w:r>
    </w:p>
    <w:p w14:paraId="6CD4C70F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Tìm hi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u kĩ thu</w:t>
      </w:r>
      <w:r>
        <w:rPr>
          <w:rFonts w:ascii="Calibri" w:eastAsia="Calibri" w:hAnsi="Calibri" w:cs="Calibri"/>
          <w:color w:val="000000"/>
          <w:sz w:val="24"/>
          <w:szCs w:val="24"/>
        </w:rPr>
        <w:t>ậ</w:t>
      </w:r>
      <w:r>
        <w:rPr>
          <w:rFonts w:ascii="Calibri" w:eastAsia="Calibri" w:hAnsi="Calibri" w:cs="Calibri"/>
          <w:color w:val="000000"/>
          <w:sz w:val="24"/>
          <w:szCs w:val="24"/>
        </w:rPr>
        <w:t>t l</w:t>
      </w:r>
      <w:r>
        <w:rPr>
          <w:rFonts w:ascii="Calibri" w:eastAsia="Calibri" w:hAnsi="Calibri" w:cs="Calibri"/>
          <w:color w:val="000000"/>
          <w:sz w:val="24"/>
          <w:szCs w:val="24"/>
        </w:rPr>
        <w:t>ậ</w:t>
      </w:r>
      <w:r>
        <w:rPr>
          <w:rFonts w:ascii="Calibri" w:eastAsia="Calibri" w:hAnsi="Calibri" w:cs="Calibri"/>
          <w:color w:val="000000"/>
          <w:sz w:val="24"/>
          <w:szCs w:val="24"/>
        </w:rPr>
        <w:t>p trình trên ASP.NET MVC5.</w:t>
      </w:r>
    </w:p>
    <w:p w14:paraId="39E57FA3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Tìm hi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u các công ngh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h</w:t>
      </w:r>
      <w:r>
        <w:rPr>
          <w:rFonts w:ascii="Calibri" w:eastAsia="Calibri" w:hAnsi="Calibri" w:cs="Calibri"/>
          <w:color w:val="000000"/>
          <w:sz w:val="24"/>
          <w:szCs w:val="24"/>
        </w:rPr>
        <w:t>ỗ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tr</w:t>
      </w:r>
      <w:r>
        <w:rPr>
          <w:rFonts w:ascii="Calibri" w:eastAsia="Calibri" w:hAnsi="Calibri" w:cs="Calibri"/>
          <w:color w:val="000000"/>
          <w:sz w:val="24"/>
          <w:szCs w:val="24"/>
        </w:rPr>
        <w:t>ợ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như:  HTML5, CSS3, Ajax, Jquery, Web Sevice…</w:t>
      </w:r>
    </w:p>
    <w:p w14:paraId="345E6D5A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Tìm hi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u v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ngôn ng</w:t>
      </w:r>
      <w:r>
        <w:rPr>
          <w:rFonts w:ascii="Calibri" w:eastAsia="Calibri" w:hAnsi="Calibri" w:cs="Calibri"/>
          <w:color w:val="000000"/>
          <w:sz w:val="24"/>
          <w:szCs w:val="24"/>
        </w:rPr>
        <w:t>ữ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và ki</w:t>
      </w:r>
      <w:r>
        <w:rPr>
          <w:rFonts w:ascii="Calibri" w:eastAsia="Calibri" w:hAnsi="Calibri" w:cs="Calibri"/>
          <w:color w:val="000000"/>
          <w:sz w:val="24"/>
          <w:szCs w:val="24"/>
        </w:rPr>
        <w:t>ế</w:t>
      </w:r>
      <w:r>
        <w:rPr>
          <w:rFonts w:ascii="Calibri" w:eastAsia="Calibri" w:hAnsi="Calibri" w:cs="Calibri"/>
          <w:color w:val="000000"/>
          <w:sz w:val="24"/>
          <w:szCs w:val="24"/>
        </w:rPr>
        <w:t>n th</w:t>
      </w:r>
      <w:r>
        <w:rPr>
          <w:rFonts w:ascii="Calibri" w:eastAsia="Calibri" w:hAnsi="Calibri" w:cs="Calibri"/>
          <w:color w:val="000000"/>
          <w:sz w:val="24"/>
          <w:szCs w:val="24"/>
        </w:rPr>
        <w:t>ứ</w:t>
      </w:r>
      <w:r>
        <w:rPr>
          <w:rFonts w:ascii="Calibri" w:eastAsia="Calibri" w:hAnsi="Calibri" w:cs="Calibri"/>
          <w:color w:val="000000"/>
          <w:sz w:val="24"/>
          <w:szCs w:val="24"/>
        </w:rPr>
        <w:t>c tương tác CSDL (LINQ to SQL và Entity FrameWork).</w:t>
      </w:r>
    </w:p>
    <w:p w14:paraId="2595E712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Cách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đi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>u khi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n d</w:t>
      </w:r>
      <w:r>
        <w:rPr>
          <w:rFonts w:ascii="Calibri" w:eastAsia="Calibri" w:hAnsi="Calibri" w:cs="Calibri"/>
          <w:color w:val="000000"/>
          <w:sz w:val="24"/>
          <w:szCs w:val="24"/>
        </w:rPr>
        <w:t>ữ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li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u(Controller). </w:t>
      </w:r>
    </w:p>
    <w:p w14:paraId="02CE5B0F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Tìm hi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u v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thanh toán tr</w:t>
      </w:r>
      <w:r>
        <w:rPr>
          <w:rFonts w:ascii="Calibri" w:eastAsia="Calibri" w:hAnsi="Calibri" w:cs="Calibri"/>
          <w:color w:val="000000"/>
          <w:sz w:val="24"/>
          <w:szCs w:val="24"/>
        </w:rPr>
        <w:t>ự</w:t>
      </w:r>
      <w:r>
        <w:rPr>
          <w:rFonts w:ascii="Calibri" w:eastAsia="Calibri" w:hAnsi="Calibri" w:cs="Calibri"/>
          <w:color w:val="000000"/>
          <w:sz w:val="24"/>
          <w:szCs w:val="24"/>
        </w:rPr>
        <w:t>c tuy</w:t>
      </w:r>
      <w:r>
        <w:rPr>
          <w:rFonts w:ascii="Calibri" w:eastAsia="Calibri" w:hAnsi="Calibri" w:cs="Calibri"/>
          <w:color w:val="000000"/>
          <w:sz w:val="24"/>
          <w:szCs w:val="24"/>
        </w:rPr>
        <w:t>ế</w:t>
      </w:r>
      <w:r>
        <w:rPr>
          <w:rFonts w:ascii="Calibri" w:eastAsia="Calibri" w:hAnsi="Calibri" w:cs="Calibri"/>
          <w:color w:val="000000"/>
          <w:sz w:val="24"/>
          <w:szCs w:val="24"/>
        </w:rPr>
        <w:t>n vào web đ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cung c</w:t>
      </w:r>
      <w:r>
        <w:rPr>
          <w:rFonts w:ascii="Calibri" w:eastAsia="Calibri" w:hAnsi="Calibri" w:cs="Calibri"/>
          <w:color w:val="000000"/>
          <w:sz w:val="24"/>
          <w:szCs w:val="24"/>
        </w:rPr>
        <w:t>ấ</w:t>
      </w:r>
      <w:r>
        <w:rPr>
          <w:rFonts w:ascii="Calibri" w:eastAsia="Calibri" w:hAnsi="Calibri" w:cs="Calibri"/>
          <w:color w:val="000000"/>
          <w:sz w:val="24"/>
          <w:szCs w:val="24"/>
        </w:rPr>
        <w:t>p ch</w:t>
      </w:r>
      <w:r>
        <w:rPr>
          <w:rFonts w:ascii="Calibri" w:eastAsia="Calibri" w:hAnsi="Calibri" w:cs="Calibri"/>
          <w:color w:val="000000"/>
          <w:sz w:val="24"/>
          <w:szCs w:val="24"/>
        </w:rPr>
        <w:t>ứ</w:t>
      </w:r>
      <w:r>
        <w:rPr>
          <w:rFonts w:ascii="Calibri" w:eastAsia="Calibri" w:hAnsi="Calibri" w:cs="Calibri"/>
          <w:color w:val="000000"/>
          <w:sz w:val="24"/>
          <w:szCs w:val="24"/>
        </w:rPr>
        <w:t>c năng thanh toán online qua các th</w:t>
      </w:r>
      <w:r>
        <w:rPr>
          <w:rFonts w:ascii="Calibri" w:eastAsia="Calibri" w:hAnsi="Calibri" w:cs="Calibri"/>
          <w:color w:val="000000"/>
          <w:sz w:val="24"/>
          <w:szCs w:val="24"/>
        </w:rPr>
        <w:t>ẻ</w:t>
      </w:r>
      <w:r>
        <w:rPr>
          <w:rFonts w:ascii="Calibri" w:eastAsia="Calibri" w:hAnsi="Calibri" w:cs="Calibri"/>
          <w:color w:val="000000"/>
          <w:sz w:val="24"/>
          <w:szCs w:val="24"/>
        </w:rPr>
        <w:t>…</w:t>
      </w:r>
    </w:p>
    <w:p w14:paraId="418806CC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>Tìm hi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u v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Domain Hosting và tri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n khai v</w:t>
      </w:r>
      <w:r>
        <w:rPr>
          <w:rFonts w:ascii="Calibri" w:eastAsia="Calibri" w:hAnsi="Calibri" w:cs="Calibri"/>
          <w:color w:val="000000"/>
          <w:sz w:val="24"/>
          <w:szCs w:val="24"/>
        </w:rPr>
        <w:t>ậ</w:t>
      </w:r>
      <w:r>
        <w:rPr>
          <w:rFonts w:ascii="Calibri" w:eastAsia="Calibri" w:hAnsi="Calibri" w:cs="Calibri"/>
          <w:color w:val="000000"/>
          <w:sz w:val="24"/>
          <w:szCs w:val="24"/>
        </w:rPr>
        <w:t>n hành Website trên môi trư</w:t>
      </w:r>
      <w:r>
        <w:rPr>
          <w:rFonts w:ascii="Calibri" w:eastAsia="Calibri" w:hAnsi="Calibri" w:cs="Calibri"/>
          <w:color w:val="000000"/>
          <w:sz w:val="24"/>
          <w:szCs w:val="24"/>
        </w:rPr>
        <w:t>ờ</w:t>
      </w:r>
      <w:r>
        <w:rPr>
          <w:rFonts w:ascii="Calibri" w:eastAsia="Calibri" w:hAnsi="Calibri" w:cs="Calibri"/>
          <w:color w:val="000000"/>
          <w:sz w:val="24"/>
          <w:szCs w:val="24"/>
        </w:rPr>
        <w:t>ng Internet.</w:t>
      </w:r>
    </w:p>
    <w:p w14:paraId="1A798A5E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Xây d</w:t>
      </w:r>
      <w:r>
        <w:rPr>
          <w:rFonts w:ascii="Calibri" w:eastAsia="Calibri" w:hAnsi="Calibri" w:cs="Calibri"/>
          <w:color w:val="000000"/>
          <w:sz w:val="24"/>
          <w:szCs w:val="24"/>
        </w:rPr>
        <w:t>ự</w:t>
      </w:r>
      <w:r>
        <w:rPr>
          <w:rFonts w:ascii="Calibri" w:eastAsia="Calibri" w:hAnsi="Calibri" w:cs="Calibri"/>
          <w:color w:val="000000"/>
          <w:sz w:val="24"/>
          <w:szCs w:val="24"/>
        </w:rPr>
        <w:t>ng trang web “chu</w:t>
      </w:r>
      <w:r>
        <w:rPr>
          <w:rFonts w:ascii="Calibri" w:eastAsia="Calibri" w:hAnsi="Calibri" w:cs="Calibri"/>
          <w:color w:val="000000"/>
          <w:sz w:val="24"/>
          <w:szCs w:val="24"/>
        </w:rPr>
        <w:t>ẩ</w:t>
      </w:r>
      <w:r>
        <w:rPr>
          <w:rFonts w:ascii="Calibri" w:eastAsia="Calibri" w:hAnsi="Calibri" w:cs="Calibri"/>
          <w:color w:val="000000"/>
          <w:sz w:val="24"/>
          <w:szCs w:val="24"/>
        </w:rPr>
        <w:t>n Seo”.</w:t>
      </w:r>
    </w:p>
    <w:p w14:paraId="43BE02DA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Tìm hi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u Go</w:t>
      </w:r>
      <w:r>
        <w:rPr>
          <w:rFonts w:ascii="Calibri" w:eastAsia="Calibri" w:hAnsi="Calibri" w:cs="Calibri"/>
          <w:color w:val="000000"/>
          <w:sz w:val="24"/>
          <w:szCs w:val="24"/>
        </w:rPr>
        <w:t>ogleMapAPI đ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đánh d</w:t>
      </w:r>
      <w:r>
        <w:rPr>
          <w:rFonts w:ascii="Calibri" w:eastAsia="Calibri" w:hAnsi="Calibri" w:cs="Calibri"/>
          <w:color w:val="000000"/>
          <w:sz w:val="24"/>
          <w:szCs w:val="24"/>
        </w:rPr>
        <w:t>ấ</w:t>
      </w:r>
      <w:r>
        <w:rPr>
          <w:rFonts w:ascii="Calibri" w:eastAsia="Calibri" w:hAnsi="Calibri" w:cs="Calibri"/>
          <w:color w:val="000000"/>
          <w:sz w:val="24"/>
          <w:szCs w:val="24"/>
        </w:rPr>
        <w:t>u đ</w:t>
      </w:r>
      <w:r>
        <w:rPr>
          <w:rFonts w:ascii="Calibri" w:eastAsia="Calibri" w:hAnsi="Calibri" w:cs="Calibri"/>
          <w:color w:val="000000"/>
          <w:sz w:val="24"/>
          <w:szCs w:val="24"/>
        </w:rPr>
        <w:t>ị</w:t>
      </w:r>
      <w:r>
        <w:rPr>
          <w:rFonts w:ascii="Calibri" w:eastAsia="Calibri" w:hAnsi="Calibri" w:cs="Calibri"/>
          <w:color w:val="000000"/>
          <w:sz w:val="24"/>
          <w:szCs w:val="24"/>
        </w:rPr>
        <w:t>a đi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m c</w:t>
      </w:r>
      <w:r>
        <w:rPr>
          <w:rFonts w:ascii="Calibri" w:eastAsia="Calibri" w:hAnsi="Calibri" w:cs="Calibri"/>
          <w:color w:val="000000"/>
          <w:sz w:val="24"/>
          <w:szCs w:val="24"/>
        </w:rPr>
        <w:t>ủ</w:t>
      </w:r>
      <w:r>
        <w:rPr>
          <w:rFonts w:ascii="Calibri" w:eastAsia="Calibri" w:hAnsi="Calibri" w:cs="Calibri"/>
          <w:color w:val="000000"/>
          <w:sz w:val="24"/>
          <w:szCs w:val="24"/>
        </w:rPr>
        <w:t>a website trên b</w:t>
      </w:r>
      <w:r>
        <w:rPr>
          <w:rFonts w:ascii="Calibri" w:eastAsia="Calibri" w:hAnsi="Calibri" w:cs="Calibri"/>
          <w:color w:val="000000"/>
          <w:sz w:val="24"/>
          <w:szCs w:val="24"/>
        </w:rPr>
        <w:t>ả</w:t>
      </w:r>
      <w:r>
        <w:rPr>
          <w:rFonts w:ascii="Calibri" w:eastAsia="Calibri" w:hAnsi="Calibri" w:cs="Calibri"/>
          <w:color w:val="000000"/>
          <w:sz w:val="24"/>
          <w:szCs w:val="24"/>
        </w:rPr>
        <w:t>n đ</w:t>
      </w:r>
      <w:r>
        <w:rPr>
          <w:rFonts w:ascii="Calibri" w:eastAsia="Calibri" w:hAnsi="Calibri" w:cs="Calibri"/>
          <w:color w:val="000000"/>
          <w:sz w:val="24"/>
          <w:szCs w:val="24"/>
        </w:rPr>
        <w:t>ồ</w:t>
      </w:r>
      <w:r>
        <w:rPr>
          <w:rFonts w:ascii="Calibri" w:eastAsia="Calibri" w:hAnsi="Calibri" w:cs="Calibri"/>
          <w:color w:val="000000"/>
          <w:sz w:val="24"/>
          <w:szCs w:val="24"/>
        </w:rPr>
        <w:t>, ch</w:t>
      </w:r>
      <w:r>
        <w:rPr>
          <w:rFonts w:ascii="Calibri" w:eastAsia="Calibri" w:hAnsi="Calibri" w:cs="Calibri"/>
          <w:color w:val="000000"/>
          <w:sz w:val="24"/>
          <w:szCs w:val="24"/>
        </w:rPr>
        <w:t>ỉ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d</w:t>
      </w:r>
      <w:r>
        <w:rPr>
          <w:rFonts w:ascii="Calibri" w:eastAsia="Calibri" w:hAnsi="Calibri" w:cs="Calibri"/>
          <w:color w:val="000000"/>
          <w:sz w:val="24"/>
          <w:szCs w:val="24"/>
        </w:rPr>
        <w:t>ẫ</w:t>
      </w:r>
      <w:r>
        <w:rPr>
          <w:rFonts w:ascii="Calibri" w:eastAsia="Calibri" w:hAnsi="Calibri" w:cs="Calibri"/>
          <w:color w:val="000000"/>
          <w:sz w:val="24"/>
          <w:szCs w:val="24"/>
        </w:rPr>
        <w:t>n đư</w:t>
      </w:r>
      <w:r>
        <w:rPr>
          <w:rFonts w:ascii="Calibri" w:eastAsia="Calibri" w:hAnsi="Calibri" w:cs="Calibri"/>
          <w:color w:val="000000"/>
          <w:sz w:val="24"/>
          <w:szCs w:val="24"/>
        </w:rPr>
        <w:t>ờ</w:t>
      </w:r>
      <w:r>
        <w:rPr>
          <w:rFonts w:ascii="Calibri" w:eastAsia="Calibri" w:hAnsi="Calibri" w:cs="Calibri"/>
          <w:color w:val="000000"/>
          <w:sz w:val="24"/>
          <w:szCs w:val="24"/>
        </w:rPr>
        <w:t>ng đi t</w:t>
      </w:r>
      <w:r>
        <w:rPr>
          <w:rFonts w:ascii="Calibri" w:eastAsia="Calibri" w:hAnsi="Calibri" w:cs="Calibri"/>
          <w:color w:val="000000"/>
          <w:sz w:val="24"/>
          <w:szCs w:val="24"/>
        </w:rPr>
        <w:t>ừ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v</w:t>
      </w:r>
      <w:r>
        <w:rPr>
          <w:rFonts w:ascii="Calibri" w:eastAsia="Calibri" w:hAnsi="Calibri" w:cs="Calibri"/>
          <w:color w:val="000000"/>
          <w:sz w:val="24"/>
          <w:szCs w:val="24"/>
        </w:rPr>
        <w:t>ị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trí c</w:t>
      </w:r>
      <w:r>
        <w:rPr>
          <w:rFonts w:ascii="Calibri" w:eastAsia="Calibri" w:hAnsi="Calibri" w:cs="Calibri"/>
          <w:color w:val="000000"/>
          <w:sz w:val="24"/>
          <w:szCs w:val="24"/>
        </w:rPr>
        <w:t>ủ</w:t>
      </w:r>
      <w:r>
        <w:rPr>
          <w:rFonts w:ascii="Calibri" w:eastAsia="Calibri" w:hAnsi="Calibri" w:cs="Calibri"/>
          <w:color w:val="000000"/>
          <w:sz w:val="24"/>
          <w:szCs w:val="24"/>
        </w:rPr>
        <w:t>a khách hàng đ</w:t>
      </w:r>
      <w:r>
        <w:rPr>
          <w:rFonts w:ascii="Calibri" w:eastAsia="Calibri" w:hAnsi="Calibri" w:cs="Calibri"/>
          <w:color w:val="000000"/>
          <w:sz w:val="24"/>
          <w:szCs w:val="24"/>
        </w:rPr>
        <w:t>ế</w:t>
      </w:r>
      <w:r>
        <w:rPr>
          <w:rFonts w:ascii="Calibri" w:eastAsia="Calibri" w:hAnsi="Calibri" w:cs="Calibri"/>
          <w:color w:val="000000"/>
          <w:sz w:val="24"/>
          <w:szCs w:val="24"/>
        </w:rPr>
        <w:t>n c</w:t>
      </w:r>
      <w:r>
        <w:rPr>
          <w:rFonts w:ascii="Calibri" w:eastAsia="Calibri" w:hAnsi="Calibri" w:cs="Calibri"/>
          <w:color w:val="000000"/>
          <w:sz w:val="24"/>
          <w:szCs w:val="24"/>
        </w:rPr>
        <w:t>ử</w:t>
      </w:r>
      <w:r>
        <w:rPr>
          <w:rFonts w:ascii="Calibri" w:eastAsia="Calibri" w:hAnsi="Calibri" w:cs="Calibri"/>
          <w:color w:val="000000"/>
          <w:sz w:val="24"/>
          <w:szCs w:val="24"/>
        </w:rPr>
        <w:t>a hàng c</w:t>
      </w:r>
      <w:r>
        <w:rPr>
          <w:rFonts w:ascii="Calibri" w:eastAsia="Calibri" w:hAnsi="Calibri" w:cs="Calibri"/>
          <w:color w:val="000000"/>
          <w:sz w:val="24"/>
          <w:szCs w:val="24"/>
        </w:rPr>
        <w:t>ủ</w:t>
      </w:r>
      <w:r>
        <w:rPr>
          <w:rFonts w:ascii="Calibri" w:eastAsia="Calibri" w:hAnsi="Calibri" w:cs="Calibri"/>
          <w:color w:val="000000"/>
          <w:sz w:val="24"/>
          <w:szCs w:val="24"/>
        </w:rPr>
        <w:t>a website, giúp thân thi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n v</w:t>
      </w:r>
      <w:r>
        <w:rPr>
          <w:rFonts w:ascii="Calibri" w:eastAsia="Calibri" w:hAnsi="Calibri" w:cs="Calibri"/>
          <w:color w:val="000000"/>
          <w:sz w:val="24"/>
          <w:szCs w:val="24"/>
        </w:rPr>
        <w:t>ớ</w:t>
      </w:r>
      <w:r>
        <w:rPr>
          <w:rFonts w:ascii="Calibri" w:eastAsia="Calibri" w:hAnsi="Calibri" w:cs="Calibri"/>
          <w:color w:val="000000"/>
          <w:sz w:val="24"/>
          <w:szCs w:val="24"/>
        </w:rPr>
        <w:t>i ngư</w:t>
      </w:r>
      <w:r>
        <w:rPr>
          <w:rFonts w:ascii="Calibri" w:eastAsia="Calibri" w:hAnsi="Calibri" w:cs="Calibri"/>
          <w:color w:val="000000"/>
          <w:sz w:val="24"/>
          <w:szCs w:val="24"/>
        </w:rPr>
        <w:t>ờ</w:t>
      </w:r>
      <w:r>
        <w:rPr>
          <w:rFonts w:ascii="Calibri" w:eastAsia="Calibri" w:hAnsi="Calibri" w:cs="Calibri"/>
          <w:color w:val="000000"/>
          <w:sz w:val="24"/>
          <w:szCs w:val="24"/>
        </w:rPr>
        <w:t>i dùng hơn.</w:t>
      </w:r>
    </w:p>
    <w:p w14:paraId="6B8042B4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Tìm hi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u Google API đ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đăng nh</w:t>
      </w:r>
      <w:r>
        <w:rPr>
          <w:rFonts w:ascii="Calibri" w:eastAsia="Calibri" w:hAnsi="Calibri" w:cs="Calibri"/>
          <w:color w:val="000000"/>
          <w:sz w:val="24"/>
          <w:szCs w:val="24"/>
        </w:rPr>
        <w:t>ậ</w:t>
      </w:r>
      <w:r>
        <w:rPr>
          <w:rFonts w:ascii="Calibri" w:eastAsia="Calibri" w:hAnsi="Calibri" w:cs="Calibri"/>
          <w:color w:val="000000"/>
          <w:sz w:val="24"/>
          <w:szCs w:val="24"/>
        </w:rPr>
        <w:t>p b</w:t>
      </w:r>
      <w:r>
        <w:rPr>
          <w:rFonts w:ascii="Calibri" w:eastAsia="Calibri" w:hAnsi="Calibri" w:cs="Calibri"/>
          <w:color w:val="000000"/>
          <w:sz w:val="24"/>
          <w:szCs w:val="24"/>
        </w:rPr>
        <w:t>ằ</w:t>
      </w:r>
      <w:r>
        <w:rPr>
          <w:rFonts w:ascii="Calibri" w:eastAsia="Calibri" w:hAnsi="Calibri" w:cs="Calibri"/>
          <w:color w:val="000000"/>
          <w:sz w:val="24"/>
          <w:szCs w:val="24"/>
        </w:rPr>
        <w:t>ng gmail cho trang website.</w:t>
      </w:r>
    </w:p>
    <w:p w14:paraId="328BE79B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Tìm hi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u FB API đ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đăng nh</w:t>
      </w:r>
      <w:r>
        <w:rPr>
          <w:rFonts w:ascii="Calibri" w:eastAsia="Calibri" w:hAnsi="Calibri" w:cs="Calibri"/>
          <w:color w:val="000000"/>
          <w:sz w:val="24"/>
          <w:szCs w:val="24"/>
        </w:rPr>
        <w:t>ậ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p </w:t>
      </w:r>
      <w:r>
        <w:rPr>
          <w:rFonts w:ascii="Calibri" w:eastAsia="Calibri" w:hAnsi="Calibri" w:cs="Calibri"/>
          <w:color w:val="000000"/>
          <w:sz w:val="24"/>
          <w:szCs w:val="24"/>
        </w:rPr>
        <w:t>b</w:t>
      </w:r>
      <w:r>
        <w:rPr>
          <w:rFonts w:ascii="Calibri" w:eastAsia="Calibri" w:hAnsi="Calibri" w:cs="Calibri"/>
          <w:color w:val="000000"/>
          <w:sz w:val="24"/>
          <w:szCs w:val="24"/>
        </w:rPr>
        <w:t>ằ</w:t>
      </w:r>
      <w:r>
        <w:rPr>
          <w:rFonts w:ascii="Calibri" w:eastAsia="Calibri" w:hAnsi="Calibri" w:cs="Calibri"/>
          <w:color w:val="000000"/>
          <w:sz w:val="24"/>
          <w:szCs w:val="24"/>
        </w:rPr>
        <w:t>ng FB làm coment, like, share cho web, ...</w:t>
      </w:r>
    </w:p>
    <w:p w14:paraId="3C40F4A9" w14:textId="77777777" w:rsidR="00CB7D37" w:rsidRDefault="008860A0">
      <w:pPr>
        <w:numPr>
          <w:ilvl w:val="0"/>
          <w:numId w:val="4"/>
        </w:numPr>
        <w:spacing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Tìm hi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u Websivice đ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web cung c</w:t>
      </w:r>
      <w:r>
        <w:rPr>
          <w:rFonts w:ascii="Calibri" w:eastAsia="Calibri" w:hAnsi="Calibri" w:cs="Calibri"/>
          <w:color w:val="000000"/>
          <w:sz w:val="24"/>
          <w:szCs w:val="24"/>
        </w:rPr>
        <w:t>ấ</w:t>
      </w:r>
      <w:r>
        <w:rPr>
          <w:rFonts w:ascii="Calibri" w:eastAsia="Calibri" w:hAnsi="Calibri" w:cs="Calibri"/>
          <w:color w:val="000000"/>
          <w:sz w:val="24"/>
          <w:szCs w:val="24"/>
        </w:rPr>
        <w:t>p các thành ph</w:t>
      </w:r>
      <w:r>
        <w:rPr>
          <w:rFonts w:ascii="Calibri" w:eastAsia="Calibri" w:hAnsi="Calibri" w:cs="Calibri"/>
          <w:color w:val="000000"/>
          <w:sz w:val="24"/>
          <w:szCs w:val="24"/>
        </w:rPr>
        <w:t>ầ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n </w:t>
      </w:r>
      <w:r>
        <w:rPr>
          <w:rFonts w:ascii="Calibri" w:eastAsia="Calibri" w:hAnsi="Calibri" w:cs="Calibri"/>
          <w:color w:val="000000"/>
          <w:sz w:val="24"/>
          <w:szCs w:val="24"/>
        </w:rPr>
        <w:t>ứ</w:t>
      </w:r>
      <w:r>
        <w:rPr>
          <w:rFonts w:ascii="Calibri" w:eastAsia="Calibri" w:hAnsi="Calibri" w:cs="Calibri"/>
          <w:color w:val="000000"/>
          <w:sz w:val="24"/>
          <w:szCs w:val="24"/>
        </w:rPr>
        <w:t>ng d</w:t>
      </w:r>
      <w:r>
        <w:rPr>
          <w:rFonts w:ascii="Calibri" w:eastAsia="Calibri" w:hAnsi="Calibri" w:cs="Calibri"/>
          <w:color w:val="000000"/>
          <w:sz w:val="24"/>
          <w:szCs w:val="24"/>
        </w:rPr>
        <w:t>ụ</w:t>
      </w:r>
      <w:r>
        <w:rPr>
          <w:rFonts w:ascii="Calibri" w:eastAsia="Calibri" w:hAnsi="Calibri" w:cs="Calibri"/>
          <w:color w:val="000000"/>
          <w:sz w:val="24"/>
          <w:szCs w:val="24"/>
        </w:rPr>
        <w:t>ng như chuy</w:t>
      </w:r>
      <w:r>
        <w:rPr>
          <w:rFonts w:ascii="Calibri" w:eastAsia="Calibri" w:hAnsi="Calibri" w:cs="Calibri"/>
          <w:color w:val="000000"/>
          <w:sz w:val="24"/>
          <w:szCs w:val="24"/>
        </w:rPr>
        <w:t>ể</w:t>
      </w:r>
      <w:r>
        <w:rPr>
          <w:rFonts w:ascii="Calibri" w:eastAsia="Calibri" w:hAnsi="Calibri" w:cs="Calibri"/>
          <w:color w:val="000000"/>
          <w:sz w:val="24"/>
          <w:szCs w:val="24"/>
        </w:rPr>
        <w:t>n đ</w:t>
      </w:r>
      <w:r>
        <w:rPr>
          <w:rFonts w:ascii="Calibri" w:eastAsia="Calibri" w:hAnsi="Calibri" w:cs="Calibri"/>
          <w:color w:val="000000"/>
          <w:sz w:val="24"/>
          <w:szCs w:val="24"/>
        </w:rPr>
        <w:t>ổ</w:t>
      </w:r>
      <w:r>
        <w:rPr>
          <w:rFonts w:ascii="Calibri" w:eastAsia="Calibri" w:hAnsi="Calibri" w:cs="Calibri"/>
          <w:color w:val="000000"/>
          <w:sz w:val="24"/>
          <w:szCs w:val="24"/>
        </w:rPr>
        <w:t>i ti</w:t>
      </w:r>
      <w:r>
        <w:rPr>
          <w:rFonts w:ascii="Calibri" w:eastAsia="Calibri" w:hAnsi="Calibri" w:cs="Calibri"/>
          <w:color w:val="000000"/>
          <w:sz w:val="24"/>
          <w:szCs w:val="24"/>
        </w:rPr>
        <w:t>ề</w:t>
      </w:r>
      <w:r>
        <w:rPr>
          <w:rFonts w:ascii="Calibri" w:eastAsia="Calibri" w:hAnsi="Calibri" w:cs="Calibri"/>
          <w:color w:val="000000"/>
          <w:sz w:val="24"/>
          <w:szCs w:val="24"/>
        </w:rPr>
        <w:t>n t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>, báo cáo th</w:t>
      </w:r>
      <w:r>
        <w:rPr>
          <w:rFonts w:ascii="Calibri" w:eastAsia="Calibri" w:hAnsi="Calibri" w:cs="Calibri"/>
          <w:color w:val="000000"/>
          <w:sz w:val="24"/>
          <w:szCs w:val="24"/>
        </w:rPr>
        <w:t>ờ</w:t>
      </w:r>
      <w:r>
        <w:rPr>
          <w:rFonts w:ascii="Calibri" w:eastAsia="Calibri" w:hAnsi="Calibri" w:cs="Calibri"/>
          <w:color w:val="000000"/>
          <w:sz w:val="24"/>
          <w:szCs w:val="24"/>
        </w:rPr>
        <w:t>i ti</w:t>
      </w:r>
      <w:r>
        <w:rPr>
          <w:rFonts w:ascii="Calibri" w:eastAsia="Calibri" w:hAnsi="Calibri" w:cs="Calibri"/>
          <w:color w:val="000000"/>
          <w:sz w:val="24"/>
          <w:szCs w:val="24"/>
        </w:rPr>
        <w:t>ế</w:t>
      </w:r>
      <w:r>
        <w:rPr>
          <w:rFonts w:ascii="Calibri" w:eastAsia="Calibri" w:hAnsi="Calibri" w:cs="Calibri"/>
          <w:color w:val="000000"/>
          <w:sz w:val="24"/>
          <w:szCs w:val="24"/>
        </w:rPr>
        <w:t>t…</w:t>
      </w:r>
    </w:p>
    <w:p w14:paraId="22F6B896" w14:textId="77777777" w:rsidR="00CB7D37" w:rsidRDefault="00CB7D37">
      <w:pPr>
        <w:spacing w:line="276" w:lineRule="auto"/>
        <w:ind w:left="1353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6E140704" w14:textId="77777777" w:rsidR="00CB7D37" w:rsidRDefault="00CB7D37">
      <w:pPr>
        <w:spacing w:line="276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15E0AF5" w14:textId="77777777" w:rsidR="00CB7D37" w:rsidRDefault="008860A0">
      <w:pPr>
        <w:numPr>
          <w:ilvl w:val="0"/>
          <w:numId w:val="2"/>
        </w:numPr>
        <w:spacing w:after="0" w:line="276" w:lineRule="auto"/>
        <w:ind w:left="720" w:hanging="45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bookmarkStart w:id="0" w:name="_heading=h.1fob9te" w:colFirst="0" w:colLast="0"/>
      <w:bookmarkEnd w:id="0"/>
      <w:r>
        <w:rPr>
          <w:rFonts w:ascii="Calibri" w:eastAsia="Calibri" w:hAnsi="Calibri" w:cs="Calibri"/>
          <w:color w:val="000000"/>
          <w:sz w:val="24"/>
          <w:szCs w:val="24"/>
        </w:rPr>
        <w:t>Công ngh</w:t>
      </w:r>
      <w:r>
        <w:rPr>
          <w:rFonts w:ascii="Calibri" w:eastAsia="Calibri" w:hAnsi="Calibri" w:cs="Calibri"/>
          <w:color w:val="000000"/>
          <w:sz w:val="24"/>
          <w:szCs w:val="24"/>
        </w:rPr>
        <w:t>ệ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s</w:t>
      </w:r>
      <w:r>
        <w:rPr>
          <w:rFonts w:ascii="Calibri" w:eastAsia="Calibri" w:hAnsi="Calibri" w:cs="Calibri"/>
          <w:color w:val="000000"/>
          <w:sz w:val="24"/>
          <w:szCs w:val="24"/>
        </w:rPr>
        <w:t>ử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d</w:t>
      </w:r>
      <w:r>
        <w:rPr>
          <w:rFonts w:ascii="Calibri" w:eastAsia="Calibri" w:hAnsi="Calibri" w:cs="Calibri"/>
          <w:color w:val="000000"/>
          <w:sz w:val="24"/>
          <w:szCs w:val="24"/>
        </w:rPr>
        <w:t>ụ</w:t>
      </w:r>
      <w:r>
        <w:rPr>
          <w:rFonts w:ascii="Calibri" w:eastAsia="Calibri" w:hAnsi="Calibri" w:cs="Calibri"/>
          <w:color w:val="000000"/>
          <w:sz w:val="24"/>
          <w:szCs w:val="24"/>
        </w:rPr>
        <w:t>ng</w:t>
      </w:r>
    </w:p>
    <w:p w14:paraId="5FD71F0F" w14:textId="77777777" w:rsidR="00CB7D37" w:rsidRDefault="008860A0">
      <w:pPr>
        <w:numPr>
          <w:ilvl w:val="0"/>
          <w:numId w:val="4"/>
        </w:numPr>
        <w:spacing w:after="0" w:line="276" w:lineRule="auto"/>
        <w:ind w:hanging="36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C#</w:t>
      </w:r>
    </w:p>
    <w:p w14:paraId="5ACF7C48" w14:textId="77777777" w:rsidR="00CB7D37" w:rsidRDefault="008860A0">
      <w:pPr>
        <w:numPr>
          <w:ilvl w:val="0"/>
          <w:numId w:val="4"/>
        </w:numPr>
        <w:spacing w:after="0" w:line="276" w:lineRule="auto"/>
        <w:ind w:hanging="36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MySQL</w:t>
      </w:r>
    </w:p>
    <w:p w14:paraId="64DFBD55" w14:textId="77777777" w:rsidR="00CB7D37" w:rsidRDefault="008860A0">
      <w:pPr>
        <w:numPr>
          <w:ilvl w:val="0"/>
          <w:numId w:val="4"/>
        </w:numPr>
        <w:spacing w:after="0" w:line="276" w:lineRule="auto"/>
        <w:ind w:hanging="36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Visual Studio Code</w:t>
      </w:r>
    </w:p>
    <w:p w14:paraId="766F4449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259B9FA1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5E47A7BF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7DFB366E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29641751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7FDF53EA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35A341E0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5323109B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0340E92C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6C3DEECF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1EFF7364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48FA7501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4B67919C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5F49FD3D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3484F8C2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6C47FE05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20E8F3F7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23E3FECF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7CB307E3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7B42949C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444C1C55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36E7C5DE" w14:textId="77777777" w:rsidR="00CB7D37" w:rsidRDefault="008860A0">
      <w:pPr>
        <w:numPr>
          <w:ilvl w:val="0"/>
          <w:numId w:val="1"/>
        </w:numPr>
        <w:spacing w:after="0" w:line="276" w:lineRule="auto"/>
        <w:ind w:left="450" w:hanging="450"/>
        <w:jc w:val="both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Class diagram</w:t>
      </w:r>
    </w:p>
    <w:p w14:paraId="749E9915" w14:textId="77777777" w:rsidR="00CB7D37" w:rsidRDefault="008860A0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 wp14:anchorId="744879C1" wp14:editId="1B73CCDD">
            <wp:extent cx="5702935" cy="5486400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A6C1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2100F1CA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3C488449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4507BD4F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54F662E7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0B3D24A4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43B3708F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55F1F4A4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3E43177D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2EE8DD12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3675BA08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5D6E8B1D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74DBB8F0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2C52D47D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00AE7849" w14:textId="77777777" w:rsidR="00CB7D37" w:rsidRDefault="008860A0">
      <w:pPr>
        <w:numPr>
          <w:ilvl w:val="0"/>
          <w:numId w:val="1"/>
        </w:numPr>
        <w:spacing w:after="0" w:line="276" w:lineRule="auto"/>
        <w:ind w:left="450" w:hanging="450"/>
        <w:jc w:val="both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Sequence Diagram</w:t>
      </w:r>
    </w:p>
    <w:p w14:paraId="404936D3" w14:textId="77777777" w:rsidR="00CB7D37" w:rsidRDefault="008860A0">
      <w:r>
        <w:t>Đăng nh</w:t>
      </w:r>
      <w:r>
        <w:t>ậ</w:t>
      </w:r>
      <w:r>
        <w:t xml:space="preserve">p </w:t>
      </w:r>
    </w:p>
    <w:p w14:paraId="53C9203B" w14:textId="77777777" w:rsidR="00CB7D37" w:rsidRDefault="008860A0">
      <w:pPr>
        <w:rPr>
          <w:rFonts w:ascii="Times New Roman" w:eastAsia="SimSun" w:hAnsi="Times New Roman" w:cs="Times New Roman"/>
          <w:color w:val="000000"/>
          <w:sz w:val="22"/>
          <w:szCs w:val="22"/>
        </w:rPr>
      </w:pPr>
      <w:r>
        <w:rPr>
          <w:rFonts w:ascii="Times New Roman" w:eastAsia="SimSun" w:hAnsi="Times New Roman" w:cs="Times New Roman"/>
          <w:noProof/>
          <w:color w:val="000000"/>
          <w:sz w:val="22"/>
          <w:szCs w:val="22"/>
        </w:rPr>
        <w:drawing>
          <wp:inline distT="0" distB="0" distL="114300" distR="114300" wp14:anchorId="4486F58E" wp14:editId="08871611">
            <wp:extent cx="5629275" cy="3762375"/>
            <wp:effectExtent l="0" t="0" r="9525" b="190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E66C18" w14:textId="77777777" w:rsidR="00CB7D37" w:rsidRDefault="00CB7D37"/>
    <w:p w14:paraId="53CDCDCD" w14:textId="77777777" w:rsidR="00CB7D37" w:rsidRDefault="008860A0">
      <w:r>
        <w:t>Xem gi</w:t>
      </w:r>
      <w:r>
        <w:t>ỏ</w:t>
      </w:r>
      <w:r>
        <w:t xml:space="preserve"> hàng </w:t>
      </w:r>
    </w:p>
    <w:p w14:paraId="195D1FB2" w14:textId="77777777" w:rsidR="00CB7D37" w:rsidRDefault="008860A0">
      <w:pPr>
        <w:rPr>
          <w:rFonts w:ascii="Times New Roman" w:eastAsia="SimSun" w:hAnsi="Times New Roman" w:cs="Times New Roman"/>
          <w:color w:val="000000"/>
          <w:sz w:val="22"/>
          <w:szCs w:val="22"/>
        </w:rPr>
      </w:pPr>
      <w:r>
        <w:rPr>
          <w:rFonts w:ascii="Times New Roman" w:eastAsia="SimSun" w:hAnsi="Times New Roman" w:cs="Times New Roman"/>
          <w:noProof/>
          <w:color w:val="000000"/>
          <w:sz w:val="22"/>
          <w:szCs w:val="22"/>
        </w:rPr>
        <w:drawing>
          <wp:inline distT="0" distB="0" distL="114300" distR="114300" wp14:anchorId="4166369C" wp14:editId="0949CD80">
            <wp:extent cx="5943600" cy="3505200"/>
            <wp:effectExtent l="0" t="0" r="0" b="0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5AA8F" w14:textId="77777777" w:rsidR="00CB7D37" w:rsidRDefault="008860A0">
      <w:r>
        <w:lastRenderedPageBreak/>
        <w:t>S</w:t>
      </w:r>
      <w:r>
        <w:t>ử</w:t>
      </w:r>
      <w:r>
        <w:t>a s</w:t>
      </w:r>
      <w:r>
        <w:t>ả</w:t>
      </w:r>
      <w:r>
        <w:t>n ph</w:t>
      </w:r>
      <w:r>
        <w:t>ẩ</w:t>
      </w:r>
      <w:r>
        <w:t xml:space="preserve">m </w:t>
      </w:r>
    </w:p>
    <w:p w14:paraId="1CBD00F3" w14:textId="77777777" w:rsidR="00CB7D37" w:rsidRDefault="008860A0">
      <w:pPr>
        <w:rPr>
          <w:rFonts w:ascii="Times New Roman" w:eastAsia="SimSun" w:hAnsi="Times New Roman" w:cs="Times New Roman"/>
          <w:color w:val="000000"/>
          <w:sz w:val="22"/>
          <w:szCs w:val="22"/>
        </w:rPr>
      </w:pPr>
      <w:r>
        <w:rPr>
          <w:rFonts w:ascii="Times New Roman" w:eastAsia="SimSun" w:hAnsi="Times New Roman" w:cs="Times New Roman"/>
          <w:noProof/>
          <w:color w:val="000000"/>
          <w:sz w:val="22"/>
          <w:szCs w:val="22"/>
        </w:rPr>
        <w:drawing>
          <wp:inline distT="0" distB="0" distL="114300" distR="114300" wp14:anchorId="6F5D5E45" wp14:editId="6BF674CD">
            <wp:extent cx="5067300" cy="3387725"/>
            <wp:effectExtent l="0" t="0" r="7620" b="10795"/>
            <wp:docPr id="8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DA2B51" w14:textId="77777777" w:rsidR="00CB7D37" w:rsidRDefault="00CB7D37">
      <w:pPr>
        <w:rPr>
          <w:rFonts w:ascii="Times New Roman" w:eastAsia="SimSun" w:hAnsi="Times New Roman" w:cs="Times New Roman"/>
          <w:color w:val="000000"/>
          <w:sz w:val="22"/>
          <w:szCs w:val="22"/>
        </w:rPr>
      </w:pPr>
    </w:p>
    <w:p w14:paraId="61BC8F60" w14:textId="77777777" w:rsidR="00CB7D37" w:rsidRDefault="008860A0">
      <w:pPr>
        <w:numPr>
          <w:ilvl w:val="0"/>
          <w:numId w:val="1"/>
        </w:numPr>
        <w:spacing w:after="0" w:line="276" w:lineRule="auto"/>
        <w:ind w:left="450" w:hanging="450"/>
        <w:jc w:val="both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Design Patterns</w:t>
      </w:r>
    </w:p>
    <w:p w14:paraId="19D5449F" w14:textId="77777777" w:rsidR="00CB7D37" w:rsidRDefault="008860A0">
      <w:pPr>
        <w:numPr>
          <w:ilvl w:val="0"/>
          <w:numId w:val="5"/>
        </w:numPr>
      </w:pPr>
      <w:r>
        <w:t>Gi</w:t>
      </w:r>
      <w:r>
        <w:t>ỏ</w:t>
      </w:r>
      <w:r>
        <w:t xml:space="preserve"> hàng</w:t>
      </w:r>
    </w:p>
    <w:p w14:paraId="25B64D13" w14:textId="77777777" w:rsidR="00CB7D37" w:rsidRDefault="008860A0">
      <w:r>
        <w:rPr>
          <w:noProof/>
        </w:rPr>
        <w:drawing>
          <wp:inline distT="0" distB="0" distL="114300" distR="114300" wp14:anchorId="68EBC080" wp14:editId="3744DB39">
            <wp:extent cx="3496310" cy="3432810"/>
            <wp:effectExtent l="0" t="0" r="889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860D" w14:textId="77777777" w:rsidR="00CB7D37" w:rsidRDefault="00CB7D37"/>
    <w:p w14:paraId="649E8ABF" w14:textId="77777777" w:rsidR="00CB7D37" w:rsidRDefault="008860A0">
      <w:pPr>
        <w:numPr>
          <w:ilvl w:val="0"/>
          <w:numId w:val="6"/>
        </w:numPr>
      </w:pPr>
      <w:r>
        <w:lastRenderedPageBreak/>
        <w:t>Active Record: L</w:t>
      </w:r>
      <w:r>
        <w:t>ớ</w:t>
      </w:r>
      <w:r>
        <w:t>p GioHang tương tác tr</w:t>
      </w:r>
      <w:r>
        <w:t>ự</w:t>
      </w:r>
      <w:r>
        <w:t>c ti</w:t>
      </w:r>
      <w:r>
        <w:t>ế</w:t>
      </w:r>
      <w:r>
        <w:t>p v</w:t>
      </w:r>
      <w:r>
        <w:t>ớ</w:t>
      </w:r>
      <w:r>
        <w:t>i ng</w:t>
      </w:r>
      <w:r>
        <w:t>ữ</w:t>
      </w:r>
      <w:r>
        <w:t xml:space="preserve"> c</w:t>
      </w:r>
      <w:r>
        <w:t>ả</w:t>
      </w:r>
      <w:r>
        <w:t>nh QLdienthoaiEntities đ</w:t>
      </w:r>
      <w:r>
        <w:t>ể</w:t>
      </w:r>
      <w:r>
        <w:t xml:space="preserve"> l</w:t>
      </w:r>
      <w:r>
        <w:t>ấ</w:t>
      </w:r>
      <w:r>
        <w:t>y chi ti</w:t>
      </w:r>
      <w:r>
        <w:t>ế</w:t>
      </w:r>
      <w:r>
        <w:t>t s</w:t>
      </w:r>
      <w:r>
        <w:t>ả</w:t>
      </w:r>
      <w:r>
        <w:t>n ph</w:t>
      </w:r>
      <w:r>
        <w:t>ẩ</w:t>
      </w:r>
      <w:r>
        <w:t>m t</w:t>
      </w:r>
      <w:r>
        <w:t>ừ</w:t>
      </w:r>
      <w:r>
        <w:t xml:space="preserve">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u. Đây là đ</w:t>
      </w:r>
      <w:r>
        <w:t>ặ</w:t>
      </w:r>
      <w:r>
        <w:t>c trưng c</w:t>
      </w:r>
      <w:r>
        <w:t>ủ</w:t>
      </w:r>
      <w:r>
        <w:t>a m</w:t>
      </w:r>
      <w:r>
        <w:t>ẫ</w:t>
      </w:r>
      <w:r>
        <w:t xml:space="preserve">u Active </w:t>
      </w:r>
      <w:r>
        <w:t>Record, nơi m</w:t>
      </w:r>
      <w:r>
        <w:t>ộ</w:t>
      </w:r>
      <w:r>
        <w:t>t đ</w:t>
      </w:r>
      <w:r>
        <w:t>ố</w:t>
      </w:r>
      <w:r>
        <w:t>i tư</w:t>
      </w:r>
      <w:r>
        <w:t>ợ</w:t>
      </w:r>
      <w:r>
        <w:t>ng bao b</w:t>
      </w:r>
      <w:r>
        <w:t>ọ</w:t>
      </w:r>
      <w:r>
        <w:t>c m</w:t>
      </w:r>
      <w:r>
        <w:t>ộ</w:t>
      </w:r>
      <w:r>
        <w:t>t hàng trong b</w:t>
      </w:r>
      <w:r>
        <w:t>ả</w:t>
      </w:r>
      <w:r>
        <w:t>ng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ho</w:t>
      </w:r>
      <w:r>
        <w:t>ặ</w:t>
      </w:r>
      <w:r>
        <w:t>c m</w:t>
      </w:r>
      <w:r>
        <w:t>ộ</w:t>
      </w:r>
      <w:r>
        <w:t>t ch</w:t>
      </w:r>
      <w:r>
        <w:t>ế</w:t>
      </w:r>
      <w:r>
        <w:t xml:space="preserve"> đ</w:t>
      </w:r>
      <w:r>
        <w:t>ộ</w:t>
      </w:r>
      <w:r>
        <w:t xml:space="preserve"> xem, đóng gói vi</w:t>
      </w:r>
      <w:r>
        <w:t>ệ</w:t>
      </w:r>
      <w:r>
        <w:t>c truy c</w:t>
      </w:r>
      <w:r>
        <w:t>ậ</w:t>
      </w:r>
      <w:r>
        <w:t>p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u.</w:t>
      </w:r>
    </w:p>
    <w:p w14:paraId="313D9C0D" w14:textId="77777777" w:rsidR="00CB7D37" w:rsidRDefault="008860A0">
      <w:pPr>
        <w:numPr>
          <w:ilvl w:val="0"/>
          <w:numId w:val="6"/>
        </w:numPr>
      </w:pPr>
      <w:r>
        <w:t>Factory: Hàm t</w:t>
      </w:r>
      <w:r>
        <w:t>ạ</w:t>
      </w:r>
      <w:r>
        <w:t>o c</w:t>
      </w:r>
      <w:r>
        <w:t>ủ</w:t>
      </w:r>
      <w:r>
        <w:t>a l</w:t>
      </w:r>
      <w:r>
        <w:t>ớ</w:t>
      </w:r>
      <w:r>
        <w:t>p GioHang có th</w:t>
      </w:r>
      <w:r>
        <w:t>ể</w:t>
      </w:r>
      <w:r>
        <w:t xml:space="preserve"> đư</w:t>
      </w:r>
      <w:r>
        <w:t>ợ</w:t>
      </w:r>
      <w:r>
        <w:t>c xem như vi</w:t>
      </w:r>
      <w:r>
        <w:t>ệ</w:t>
      </w:r>
      <w:r>
        <w:t>c th</w:t>
      </w:r>
      <w:r>
        <w:t>ự</w:t>
      </w:r>
      <w:r>
        <w:t>c hi</w:t>
      </w:r>
      <w:r>
        <w:t>ệ</w:t>
      </w:r>
      <w:r>
        <w:t>n m</w:t>
      </w:r>
      <w:r>
        <w:t>ộ</w:t>
      </w:r>
      <w:r>
        <w:t>t m</w:t>
      </w:r>
      <w:r>
        <w:t>ẫ</w:t>
      </w:r>
      <w:r>
        <w:t>u factory đơn gi</w:t>
      </w:r>
      <w:r>
        <w:t>ả</w:t>
      </w:r>
      <w:r>
        <w:t>n. Nó nh</w:t>
      </w:r>
      <w:r>
        <w:t>ậ</w:t>
      </w:r>
      <w:r>
        <w:t>n ID s</w:t>
      </w:r>
      <w:r>
        <w:t>ả</w:t>
      </w:r>
      <w:r>
        <w:t>n ph</w:t>
      </w:r>
      <w:r>
        <w:t>ẩ</w:t>
      </w:r>
      <w:r>
        <w:t>m (Masp) và t</w:t>
      </w:r>
      <w:r>
        <w:t>ạ</w:t>
      </w:r>
      <w:r>
        <w:t>o m</w:t>
      </w:r>
      <w:r>
        <w:t>ộ</w:t>
      </w:r>
      <w:r>
        <w:t>t đ</w:t>
      </w:r>
      <w:r>
        <w:t>ố</w:t>
      </w:r>
      <w:r>
        <w:t>i tư</w:t>
      </w:r>
      <w:r>
        <w:t>ợ</w:t>
      </w:r>
      <w:r>
        <w:t>ng GioHang v</w:t>
      </w:r>
      <w:r>
        <w:t>ớ</w:t>
      </w:r>
      <w:r>
        <w:t>i các chi ti</w:t>
      </w:r>
      <w:r>
        <w:t>ế</w:t>
      </w:r>
      <w:r>
        <w:t>t s</w:t>
      </w:r>
      <w:r>
        <w:t>ả</w:t>
      </w:r>
      <w:r>
        <w:t>n ph</w:t>
      </w:r>
      <w:r>
        <w:t>ẩ</w:t>
      </w:r>
      <w:r>
        <w:t>m. Hàm t</w:t>
      </w:r>
      <w:r>
        <w:t>ạ</w:t>
      </w:r>
      <w:r>
        <w:t>o ho</w:t>
      </w:r>
      <w:r>
        <w:t>ạ</w:t>
      </w:r>
      <w:r>
        <w:t>t đ</w:t>
      </w:r>
      <w:r>
        <w:t>ộ</w:t>
      </w:r>
      <w:r>
        <w:t>ng như m</w:t>
      </w:r>
      <w:r>
        <w:t>ộ</w:t>
      </w:r>
      <w:r>
        <w:t>t phương th</w:t>
      </w:r>
      <w:r>
        <w:t>ứ</w:t>
      </w:r>
      <w:r>
        <w:t>c factory đ</w:t>
      </w:r>
      <w:r>
        <w:t>ể</w:t>
      </w:r>
      <w:r>
        <w:t xml:space="preserve"> t</w:t>
      </w:r>
      <w:r>
        <w:t>ạ</w:t>
      </w:r>
      <w:r>
        <w:t>o và kh</w:t>
      </w:r>
      <w:r>
        <w:t>ở</w:t>
      </w:r>
      <w:r>
        <w:t>i t</w:t>
      </w:r>
      <w:r>
        <w:t>ạ</w:t>
      </w:r>
      <w:r>
        <w:t>o các đ</w:t>
      </w:r>
      <w:r>
        <w:t>ố</w:t>
      </w:r>
      <w:r>
        <w:t>i tư</w:t>
      </w:r>
      <w:r>
        <w:t>ợ</w:t>
      </w:r>
      <w:r>
        <w:t>ng GioHang.</w:t>
      </w:r>
    </w:p>
    <w:p w14:paraId="23987052" w14:textId="77777777" w:rsidR="00CB7D37" w:rsidRDefault="008860A0">
      <w:pPr>
        <w:numPr>
          <w:ilvl w:val="0"/>
          <w:numId w:val="6"/>
        </w:numPr>
      </w:pPr>
      <w:r>
        <w:t>Đóng gói (Encapsulation): L</w:t>
      </w:r>
      <w:r>
        <w:t>ớ</w:t>
      </w:r>
      <w:r>
        <w:t>p này đóng gói các chi ti</w:t>
      </w:r>
      <w:r>
        <w:t>ế</w:t>
      </w:r>
      <w:r>
        <w:t>t s</w:t>
      </w:r>
      <w:r>
        <w:t>ả</w:t>
      </w:r>
      <w:r>
        <w:t>n ph</w:t>
      </w:r>
      <w:r>
        <w:t>ẩ</w:t>
      </w:r>
      <w:r>
        <w:t>m và tính toán t</w:t>
      </w:r>
      <w:r>
        <w:t>ổ</w:t>
      </w:r>
      <w:r>
        <w:t>ng giá tr</w:t>
      </w:r>
      <w:r>
        <w:t>ị</w:t>
      </w:r>
      <w:r>
        <w:t xml:space="preserve"> (ThanhTien). Các thu</w:t>
      </w:r>
      <w:r>
        <w:t>ộ</w:t>
      </w:r>
      <w:r>
        <w:t>c tính v</w:t>
      </w:r>
      <w:r>
        <w:t>à logic tính toán đư</w:t>
      </w:r>
      <w:r>
        <w:t>ợ</w:t>
      </w:r>
      <w:r>
        <w:t>c đóng gói trong l</w:t>
      </w:r>
      <w:r>
        <w:t>ớ</w:t>
      </w:r>
      <w:r>
        <w:t>p GioHang,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các chi ti</w:t>
      </w:r>
      <w:r>
        <w:t>ế</w:t>
      </w:r>
      <w:r>
        <w:t>t và hành vi liên quan đ</w:t>
      </w:r>
      <w:r>
        <w:t>ế</w:t>
      </w:r>
      <w:r>
        <w:t>n m</w:t>
      </w:r>
      <w:r>
        <w:t>ộ</w:t>
      </w:r>
      <w:r>
        <w:t>t m</w:t>
      </w:r>
      <w:r>
        <w:t>ụ</w:t>
      </w:r>
      <w:r>
        <w:t>c trong gi</w:t>
      </w:r>
      <w:r>
        <w:t>ỏ</w:t>
      </w:r>
      <w:r>
        <w:t xml:space="preserve"> hàng đư</w:t>
      </w:r>
      <w:r>
        <w:t>ợ</w:t>
      </w:r>
      <w:r>
        <w:t>c ch</w:t>
      </w:r>
      <w:r>
        <w:t>ứ</w:t>
      </w:r>
      <w:r>
        <w:t>a trong m</w:t>
      </w:r>
      <w:r>
        <w:t>ộ</w:t>
      </w:r>
      <w:r>
        <w:t>t l</w:t>
      </w:r>
      <w:r>
        <w:t>ớ</w:t>
      </w:r>
      <w:r>
        <w:t>p duy nh</w:t>
      </w:r>
      <w:r>
        <w:t>ấ</w:t>
      </w:r>
      <w:r>
        <w:t>t.</w:t>
      </w:r>
    </w:p>
    <w:p w14:paraId="2A19CC36" w14:textId="77777777" w:rsidR="00CB7D37" w:rsidRDefault="008860A0">
      <w:pPr>
        <w:numPr>
          <w:ilvl w:val="0"/>
          <w:numId w:val="5"/>
        </w:numPr>
      </w:pPr>
      <w:r>
        <w:t>LoginModel</w:t>
      </w:r>
    </w:p>
    <w:p w14:paraId="3ABC05F7" w14:textId="77777777" w:rsidR="00CB7D37" w:rsidRDefault="008860A0">
      <w:r>
        <w:rPr>
          <w:noProof/>
        </w:rPr>
        <w:drawing>
          <wp:inline distT="0" distB="0" distL="114300" distR="114300" wp14:anchorId="679AE2AF" wp14:editId="3BF750A1">
            <wp:extent cx="4371975" cy="3219450"/>
            <wp:effectExtent l="0" t="0" r="190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A01B" w14:textId="77777777" w:rsidR="00CB7D37" w:rsidRDefault="008860A0">
      <w:pPr>
        <w:numPr>
          <w:ilvl w:val="0"/>
          <w:numId w:val="7"/>
        </w:numPr>
      </w:pPr>
      <w:r>
        <w:t>Attribute-Based Programming: Đo</w:t>
      </w:r>
      <w:r>
        <w:t>ạ</w:t>
      </w:r>
      <w:r>
        <w:t>n mã s</w:t>
      </w:r>
      <w:r>
        <w:t>ử</w:t>
      </w:r>
      <w:r>
        <w:t xml:space="preserve"> d</w:t>
      </w:r>
      <w:r>
        <w:t>ụ</w:t>
      </w:r>
      <w:r>
        <w:t>ng các thu</w:t>
      </w:r>
      <w:r>
        <w:t>ộ</w:t>
      </w:r>
      <w:r>
        <w:t>c tính (attributes) như [Key] v</w:t>
      </w:r>
      <w:r>
        <w:t>à [Display] đ</w:t>
      </w:r>
      <w:r>
        <w:t>ể</w:t>
      </w:r>
      <w:r>
        <w:t xml:space="preserve"> cung c</w:t>
      </w:r>
      <w:r>
        <w:t>ấ</w:t>
      </w:r>
      <w:r>
        <w:t>p siêu d</w:t>
      </w:r>
      <w:r>
        <w:t>ữ</w:t>
      </w:r>
      <w:r>
        <w:t xml:space="preserve"> li</w:t>
      </w:r>
      <w:r>
        <w:t>ệ</w:t>
      </w:r>
      <w:r>
        <w:t>u cho các thu</w:t>
      </w:r>
      <w:r>
        <w:t>ộ</w:t>
      </w:r>
      <w:r>
        <w:t>c tính c</w:t>
      </w:r>
      <w:r>
        <w:t>ủ</w:t>
      </w:r>
      <w:r>
        <w:t>a l</w:t>
      </w:r>
      <w:r>
        <w:t>ớ</w:t>
      </w:r>
      <w:r>
        <w:t>p. Đây là m</w:t>
      </w:r>
      <w:r>
        <w:t>ộ</w:t>
      </w:r>
      <w:r>
        <w:t>t ví d</w:t>
      </w:r>
      <w:r>
        <w:t>ụ</w:t>
      </w:r>
      <w:r>
        <w:t xml:space="preserve"> c</w:t>
      </w:r>
      <w:r>
        <w:t>ủ</w:t>
      </w:r>
      <w:r>
        <w:t>a l</w:t>
      </w:r>
      <w:r>
        <w:t>ậ</w:t>
      </w:r>
      <w:r>
        <w:t>p trình d</w:t>
      </w:r>
      <w:r>
        <w:t>ự</w:t>
      </w:r>
      <w:r>
        <w:t>a trên thu</w:t>
      </w:r>
      <w:r>
        <w:t>ộ</w:t>
      </w:r>
      <w:r>
        <w:t>c tính, cho phép b</w:t>
      </w:r>
      <w:r>
        <w:t>ạ</w:t>
      </w:r>
      <w:r>
        <w:t>n thêm các siêu d</w:t>
      </w:r>
      <w:r>
        <w:t>ữ</w:t>
      </w:r>
      <w:r>
        <w:t xml:space="preserve"> li</w:t>
      </w:r>
      <w:r>
        <w:t>ệ</w:t>
      </w:r>
      <w:r>
        <w:t>u b</w:t>
      </w:r>
      <w:r>
        <w:t>ổ</w:t>
      </w:r>
      <w:r>
        <w:t xml:space="preserve"> sung đ</w:t>
      </w:r>
      <w:r>
        <w:t>ể</w:t>
      </w:r>
      <w:r>
        <w:t xml:space="preserve"> ki</w:t>
      </w:r>
      <w:r>
        <w:t>ể</w:t>
      </w:r>
      <w:r>
        <w:t>m soát cách d</w:t>
      </w:r>
      <w:r>
        <w:t>ữ</w:t>
      </w:r>
      <w:r>
        <w:t xml:space="preserve"> li</w:t>
      </w:r>
      <w:r>
        <w:t>ệ</w:t>
      </w:r>
      <w:r>
        <w:t>u đư</w:t>
      </w:r>
      <w:r>
        <w:t>ợ</w:t>
      </w:r>
      <w:r>
        <w:t>c x</w:t>
      </w:r>
      <w:r>
        <w:t>ử</w:t>
      </w:r>
      <w:r>
        <w:t xml:space="preserve"> lý ho</w:t>
      </w:r>
      <w:r>
        <w:t>ặ</w:t>
      </w:r>
      <w:r>
        <w:t>c hi</w:t>
      </w:r>
      <w:r>
        <w:t>ể</w:t>
      </w:r>
      <w:r>
        <w:t>n th</w:t>
      </w:r>
      <w:r>
        <w:t>ị</w:t>
      </w:r>
      <w:r>
        <w:t>.</w:t>
      </w:r>
    </w:p>
    <w:p w14:paraId="093421AD" w14:textId="77777777" w:rsidR="00CB7D37" w:rsidRDefault="00CB7D37"/>
    <w:p w14:paraId="2FFC929C" w14:textId="77777777" w:rsidR="00CB7D37" w:rsidRDefault="008860A0">
      <w:pPr>
        <w:numPr>
          <w:ilvl w:val="0"/>
          <w:numId w:val="5"/>
        </w:numPr>
      </w:pPr>
      <w:r>
        <w:lastRenderedPageBreak/>
        <w:t>Qlbanhang</w:t>
      </w:r>
    </w:p>
    <w:p w14:paraId="07913D52" w14:textId="77777777" w:rsidR="00CB7D37" w:rsidRDefault="008860A0">
      <w:r>
        <w:rPr>
          <w:noProof/>
        </w:rPr>
        <w:drawing>
          <wp:inline distT="0" distB="0" distL="114300" distR="114300" wp14:anchorId="19DD1066" wp14:editId="50CADFB6">
            <wp:extent cx="4210050" cy="7991475"/>
            <wp:effectExtent l="0" t="0" r="1143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A33AD" w14:textId="77777777" w:rsidR="00CB7D37" w:rsidRDefault="00CB7D37"/>
    <w:p w14:paraId="58CD5939" w14:textId="77777777" w:rsidR="00CB7D37" w:rsidRDefault="008860A0">
      <w:pPr>
        <w:numPr>
          <w:ilvl w:val="0"/>
          <w:numId w:val="8"/>
        </w:numPr>
      </w:pPr>
      <w:r>
        <w:lastRenderedPageBreak/>
        <w:t>Repository Pattern: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thông qua DbSet trong DbContext.</w:t>
      </w:r>
    </w:p>
    <w:p w14:paraId="58E4D6B1" w14:textId="77777777" w:rsidR="00CB7D37" w:rsidRDefault="008860A0">
      <w:pPr>
        <w:numPr>
          <w:ilvl w:val="0"/>
          <w:numId w:val="8"/>
        </w:numPr>
      </w:pPr>
      <w:r>
        <w:t>Unit of Work Pattern: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thông qua DbContext.</w:t>
      </w:r>
    </w:p>
    <w:p w14:paraId="5E0D2F39" w14:textId="77777777" w:rsidR="00CB7D37" w:rsidRDefault="008860A0">
      <w:pPr>
        <w:numPr>
          <w:ilvl w:val="0"/>
          <w:numId w:val="8"/>
        </w:numPr>
      </w:pPr>
      <w:r>
        <w:t>Factory Pattern: DbContext như m</w:t>
      </w:r>
      <w:r>
        <w:t>ộ</w:t>
      </w:r>
      <w:r>
        <w:t>t factory t</w:t>
      </w:r>
      <w:r>
        <w:t>ạ</w:t>
      </w:r>
      <w:r>
        <w:t>o các đ</w:t>
      </w:r>
      <w:r>
        <w:t>ố</w:t>
      </w:r>
      <w:r>
        <w:t>i tư</w:t>
      </w:r>
      <w:r>
        <w:t>ợ</w:t>
      </w:r>
      <w:r>
        <w:t>ng th</w:t>
      </w:r>
      <w:r>
        <w:t>ự</w:t>
      </w:r>
      <w:r>
        <w:t>c th</w:t>
      </w:r>
      <w:r>
        <w:t>ể</w:t>
      </w:r>
      <w:r>
        <w:t>.</w:t>
      </w:r>
    </w:p>
    <w:p w14:paraId="3AD97F44" w14:textId="77777777" w:rsidR="00CB7D37" w:rsidRDefault="008860A0">
      <w:pPr>
        <w:numPr>
          <w:ilvl w:val="0"/>
          <w:numId w:val="8"/>
        </w:numPr>
      </w:pPr>
      <w:r>
        <w:t>Data Mapper Pattern: Entity Framework ánh x</w:t>
      </w:r>
      <w:r>
        <w:t>ạ</w:t>
      </w:r>
      <w:r>
        <w:t xml:space="preserve"> d</w:t>
      </w:r>
      <w:r>
        <w:t>ữ</w:t>
      </w:r>
      <w:r>
        <w:t xml:space="preserve"> li</w:t>
      </w:r>
      <w:r>
        <w:t>ệ</w:t>
      </w:r>
      <w:r>
        <w:t>u gi</w:t>
      </w:r>
      <w:r>
        <w:t>ữ</w:t>
      </w:r>
      <w:r>
        <w:t>a các h</w:t>
      </w:r>
      <w:r>
        <w:t>ệ</w:t>
      </w:r>
      <w:r>
        <w:t xml:space="preserve"> th</w:t>
      </w:r>
      <w:r>
        <w:t>ố</w:t>
      </w:r>
      <w:r>
        <w:t xml:space="preserve">ng không tương </w:t>
      </w:r>
      <w:r>
        <w:t>thích.</w:t>
      </w:r>
    </w:p>
    <w:p w14:paraId="44F41A36" w14:textId="77777777" w:rsidR="00CB7D37" w:rsidRDefault="008860A0">
      <w:pPr>
        <w:numPr>
          <w:ilvl w:val="0"/>
          <w:numId w:val="8"/>
        </w:numPr>
      </w:pPr>
      <w:r>
        <w:t>Active Record Pattern: H</w:t>
      </w:r>
      <w:r>
        <w:t>ỗ</w:t>
      </w:r>
      <w:r>
        <w:t xml:space="preserve"> tr</w:t>
      </w:r>
      <w:r>
        <w:t>ợ</w:t>
      </w:r>
      <w:r>
        <w:t xml:space="preserve"> thông qua các l</w:t>
      </w:r>
      <w:r>
        <w:t>ớ</w:t>
      </w:r>
      <w:r>
        <w:t>p th</w:t>
      </w:r>
      <w:r>
        <w:t>ự</w:t>
      </w:r>
      <w:r>
        <w:t>c th</w:t>
      </w:r>
      <w:r>
        <w:t>ể</w:t>
      </w:r>
      <w:r>
        <w:t xml:space="preserve"> trong Entity Framework.</w:t>
      </w:r>
    </w:p>
    <w:p w14:paraId="639E6088" w14:textId="77777777" w:rsidR="00CB7D37" w:rsidRDefault="008860A0">
      <w:pPr>
        <w:numPr>
          <w:ilvl w:val="0"/>
          <w:numId w:val="5"/>
        </w:numPr>
      </w:pPr>
      <w:r>
        <w:t xml:space="preserve">Sysdiagram </w:t>
      </w:r>
    </w:p>
    <w:p w14:paraId="4DEA3638" w14:textId="77777777" w:rsidR="00CB7D37" w:rsidRDefault="008860A0">
      <w:r>
        <w:rPr>
          <w:noProof/>
        </w:rPr>
        <w:drawing>
          <wp:inline distT="0" distB="0" distL="114300" distR="114300" wp14:anchorId="11F52DF9" wp14:editId="05F16FAB">
            <wp:extent cx="3000375" cy="338137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E301" w14:textId="77777777" w:rsidR="00CB7D37" w:rsidRDefault="008860A0">
      <w:pPr>
        <w:numPr>
          <w:ilvl w:val="0"/>
          <w:numId w:val="9"/>
        </w:numPr>
      </w:pPr>
      <w:r>
        <w:t>Repository Pattern: S</w:t>
      </w:r>
      <w:r>
        <w:t>ử</w:t>
      </w:r>
      <w:r>
        <w:t xml:space="preserve"> d</w:t>
      </w:r>
      <w:r>
        <w:t>ụ</w:t>
      </w:r>
      <w:r>
        <w:t>ng DbSet đ</w:t>
      </w:r>
      <w:r>
        <w:t>ể</w:t>
      </w:r>
      <w:r>
        <w:t xml:space="preserve"> tương tác v</w:t>
      </w:r>
      <w:r>
        <w:t>ớ</w:t>
      </w:r>
      <w:r>
        <w:t>i 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u.</w:t>
      </w:r>
    </w:p>
    <w:p w14:paraId="7AC75CF9" w14:textId="77777777" w:rsidR="00CB7D37" w:rsidRDefault="008860A0">
      <w:pPr>
        <w:numPr>
          <w:ilvl w:val="0"/>
          <w:numId w:val="9"/>
        </w:numPr>
      </w:pPr>
      <w:r>
        <w:t>Unit of Work Pattern: Qu</w:t>
      </w:r>
      <w:r>
        <w:t>ả</w:t>
      </w:r>
      <w:r>
        <w:t>n lý các thay đ</w:t>
      </w:r>
      <w:r>
        <w:t>ổ</w:t>
      </w:r>
      <w:r>
        <w:t>i và transaction thông qua DbContext.</w:t>
      </w:r>
    </w:p>
    <w:p w14:paraId="4D46C4D3" w14:textId="77777777" w:rsidR="00CB7D37" w:rsidRDefault="008860A0">
      <w:pPr>
        <w:numPr>
          <w:ilvl w:val="0"/>
          <w:numId w:val="9"/>
        </w:numPr>
      </w:pPr>
      <w:r>
        <w:t>Dependenc</w:t>
      </w:r>
      <w:r>
        <w:t>y Injection Pattern: (Ti</w:t>
      </w:r>
      <w:r>
        <w:t>ề</w:t>
      </w:r>
      <w:r>
        <w:t>m năng) đ</w:t>
      </w:r>
      <w:r>
        <w:t>ể</w:t>
      </w:r>
      <w:r>
        <w:t xml:space="preserve"> qu</w:t>
      </w:r>
      <w:r>
        <w:t>ả</w:t>
      </w:r>
      <w:r>
        <w:t>n lý ph</w:t>
      </w:r>
      <w:r>
        <w:t>ụ</w:t>
      </w:r>
      <w:r>
        <w:t xml:space="preserve"> thu</w:t>
      </w:r>
      <w:r>
        <w:t>ộ</w:t>
      </w:r>
      <w:r>
        <w:t>c gi</w:t>
      </w:r>
      <w:r>
        <w:t>ữ</w:t>
      </w:r>
      <w:r>
        <w:t>a các l</w:t>
      </w:r>
      <w:r>
        <w:t>ớ</w:t>
      </w:r>
      <w:r>
        <w:t>p.</w:t>
      </w:r>
    </w:p>
    <w:p w14:paraId="2EF9C2F9" w14:textId="77777777" w:rsidR="00CB7D37" w:rsidRDefault="008860A0">
      <w:pPr>
        <w:numPr>
          <w:ilvl w:val="0"/>
          <w:numId w:val="9"/>
        </w:numPr>
      </w:pPr>
      <w:r>
        <w:t>Partial View Pattern: S</w:t>
      </w:r>
      <w:r>
        <w:t>ử</w:t>
      </w:r>
      <w:r>
        <w:t xml:space="preserve"> d</w:t>
      </w:r>
      <w:r>
        <w:t>ụ</w:t>
      </w:r>
      <w:r>
        <w:t>ng partial view đ</w:t>
      </w:r>
      <w:r>
        <w:t>ể</w:t>
      </w:r>
      <w:r>
        <w:t xml:space="preserve"> tái s</w:t>
      </w:r>
      <w:r>
        <w:t>ử</w:t>
      </w:r>
      <w:r>
        <w:t xml:space="preserve"> d</w:t>
      </w:r>
      <w:r>
        <w:t>ụ</w:t>
      </w:r>
      <w:r>
        <w:t>ng giao di</w:t>
      </w:r>
      <w:r>
        <w:t>ệ</w:t>
      </w:r>
      <w:r>
        <w:t>n ngư</w:t>
      </w:r>
      <w:r>
        <w:t>ờ</w:t>
      </w:r>
      <w:r>
        <w:t>i dùng.</w:t>
      </w:r>
    </w:p>
    <w:p w14:paraId="3EB988A6" w14:textId="77777777" w:rsidR="00CB7D37" w:rsidRDefault="00CB7D37">
      <w:pPr>
        <w:tabs>
          <w:tab w:val="left" w:pos="840"/>
        </w:tabs>
      </w:pPr>
    </w:p>
    <w:p w14:paraId="6EBC1900" w14:textId="77777777" w:rsidR="00CB7D37" w:rsidRDefault="00CB7D37">
      <w:pPr>
        <w:tabs>
          <w:tab w:val="left" w:pos="840"/>
        </w:tabs>
      </w:pPr>
    </w:p>
    <w:p w14:paraId="411806E4" w14:textId="77777777" w:rsidR="00CB7D37" w:rsidRDefault="00CB7D37">
      <w:pPr>
        <w:tabs>
          <w:tab w:val="left" w:pos="840"/>
        </w:tabs>
      </w:pPr>
    </w:p>
    <w:p w14:paraId="51CD3643" w14:textId="77777777" w:rsidR="00CB7D37" w:rsidRDefault="008860A0">
      <w:pPr>
        <w:tabs>
          <w:tab w:val="left" w:pos="840"/>
        </w:tabs>
      </w:pPr>
      <w:r>
        <w:lastRenderedPageBreak/>
        <w:t>5. Giao di</w:t>
      </w:r>
      <w:r>
        <w:t>ệ</w:t>
      </w:r>
      <w:r>
        <w:t>n trang ch</w:t>
      </w:r>
      <w:r>
        <w:t>ủ</w:t>
      </w:r>
    </w:p>
    <w:p w14:paraId="48A79596" w14:textId="77777777" w:rsidR="00CB7D37" w:rsidRDefault="008860A0">
      <w:pPr>
        <w:tabs>
          <w:tab w:val="left" w:pos="840"/>
        </w:tabs>
      </w:pPr>
      <w:r>
        <w:rPr>
          <w:noProof/>
        </w:rPr>
        <w:drawing>
          <wp:inline distT="0" distB="0" distL="0" distR="0" wp14:anchorId="1A55AE2B" wp14:editId="64076031">
            <wp:extent cx="5274310" cy="2936875"/>
            <wp:effectExtent l="0" t="0" r="2540" b="0"/>
            <wp:docPr id="11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EE3" w14:textId="77777777" w:rsidR="00CB7D37" w:rsidRDefault="008860A0">
      <w:pPr>
        <w:tabs>
          <w:tab w:val="left" w:pos="840"/>
        </w:tabs>
      </w:pPr>
      <w:r>
        <w:t>6. Giao di</w:t>
      </w:r>
      <w:r>
        <w:t>ệ</w:t>
      </w:r>
      <w:r>
        <w:t>n đăng nh</w:t>
      </w:r>
      <w:r>
        <w:t>ậ</w:t>
      </w:r>
      <w:r>
        <w:t>p</w:t>
      </w:r>
    </w:p>
    <w:p w14:paraId="2404DAAD" w14:textId="77777777" w:rsidR="00CB7D37" w:rsidRDefault="008860A0">
      <w:pPr>
        <w:tabs>
          <w:tab w:val="left" w:pos="840"/>
        </w:tabs>
      </w:pPr>
      <w:r>
        <w:rPr>
          <w:noProof/>
        </w:rPr>
        <w:drawing>
          <wp:inline distT="0" distB="0" distL="0" distR="0" wp14:anchorId="0A0216F7" wp14:editId="0D37A912">
            <wp:extent cx="5274310" cy="3288030"/>
            <wp:effectExtent l="0" t="0" r="2540" b="7620"/>
            <wp:docPr id="9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DB03" w14:textId="77777777" w:rsidR="00CB7D37" w:rsidRDefault="00CB7D37">
      <w:pPr>
        <w:tabs>
          <w:tab w:val="left" w:pos="840"/>
        </w:tabs>
      </w:pPr>
    </w:p>
    <w:p w14:paraId="37EFFCD3" w14:textId="77777777" w:rsidR="00CB7D37" w:rsidRDefault="00CB7D37">
      <w:pPr>
        <w:tabs>
          <w:tab w:val="left" w:pos="840"/>
        </w:tabs>
      </w:pPr>
    </w:p>
    <w:p w14:paraId="0CC2F25D" w14:textId="77777777" w:rsidR="00CB7D37" w:rsidRDefault="00CB7D37">
      <w:pPr>
        <w:tabs>
          <w:tab w:val="left" w:pos="840"/>
        </w:tabs>
      </w:pPr>
    </w:p>
    <w:p w14:paraId="2DD886BE" w14:textId="77777777" w:rsidR="00CB7D37" w:rsidRDefault="00CB7D37">
      <w:pPr>
        <w:tabs>
          <w:tab w:val="left" w:pos="840"/>
        </w:tabs>
      </w:pPr>
    </w:p>
    <w:p w14:paraId="66B60043" w14:textId="77777777" w:rsidR="00CB7D37" w:rsidRDefault="00CB7D37">
      <w:pPr>
        <w:tabs>
          <w:tab w:val="left" w:pos="840"/>
        </w:tabs>
      </w:pPr>
    </w:p>
    <w:p w14:paraId="6F34F0FD" w14:textId="77777777" w:rsidR="00CB7D37" w:rsidRDefault="00CB7D37">
      <w:pPr>
        <w:tabs>
          <w:tab w:val="left" w:pos="840"/>
        </w:tabs>
      </w:pPr>
    </w:p>
    <w:p w14:paraId="5D0E1444" w14:textId="77777777" w:rsidR="00CB7D37" w:rsidRDefault="008860A0">
      <w:pPr>
        <w:tabs>
          <w:tab w:val="left" w:pos="840"/>
        </w:tabs>
      </w:pPr>
      <w:r>
        <w:t>7. H</w:t>
      </w:r>
      <w:r>
        <w:t>ồ</w:t>
      </w:r>
      <w:r>
        <w:t xml:space="preserve"> sơ cá nhân</w:t>
      </w:r>
    </w:p>
    <w:p w14:paraId="002C6660" w14:textId="77777777" w:rsidR="00CB7D37" w:rsidRDefault="008860A0">
      <w:pPr>
        <w:tabs>
          <w:tab w:val="left" w:pos="840"/>
        </w:tabs>
      </w:pPr>
      <w:r>
        <w:rPr>
          <w:noProof/>
        </w:rPr>
        <w:drawing>
          <wp:inline distT="0" distB="0" distL="0" distR="0" wp14:anchorId="2B5DD8E1" wp14:editId="4A55F233">
            <wp:extent cx="5274310" cy="2917190"/>
            <wp:effectExtent l="0" t="0" r="2540" b="0"/>
            <wp:docPr id="10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130B" w14:textId="77777777" w:rsidR="00CB7D37" w:rsidRDefault="008860A0">
      <w:pPr>
        <w:tabs>
          <w:tab w:val="left" w:pos="840"/>
        </w:tabs>
      </w:pPr>
      <w:r>
        <w:t>8. Ch</w:t>
      </w:r>
      <w:r>
        <w:t>ỉ</w:t>
      </w:r>
      <w:r>
        <w:t>nh s</w:t>
      </w:r>
      <w:r>
        <w:t>ử</w:t>
      </w:r>
      <w:r>
        <w:t>a h</w:t>
      </w:r>
      <w:r>
        <w:t>ồ</w:t>
      </w:r>
      <w:r>
        <w:t xml:space="preserve"> sơ cá nhân</w:t>
      </w:r>
    </w:p>
    <w:p w14:paraId="7AC7603D" w14:textId="77777777" w:rsidR="00CB7D37" w:rsidRDefault="008860A0">
      <w:pPr>
        <w:tabs>
          <w:tab w:val="left" w:pos="840"/>
        </w:tabs>
      </w:pPr>
      <w:r>
        <w:rPr>
          <w:noProof/>
        </w:rPr>
        <w:drawing>
          <wp:inline distT="0" distB="0" distL="0" distR="0" wp14:anchorId="5E396CC9" wp14:editId="5C0F4830">
            <wp:extent cx="5274310" cy="3050540"/>
            <wp:effectExtent l="0" t="0" r="2540" b="0"/>
            <wp:docPr id="12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0B2E" w14:textId="77777777" w:rsidR="00CB7D37" w:rsidRDefault="00CB7D37">
      <w:pPr>
        <w:tabs>
          <w:tab w:val="left" w:pos="840"/>
        </w:tabs>
      </w:pPr>
    </w:p>
    <w:p w14:paraId="74EDC9D6" w14:textId="77777777" w:rsidR="00CB7D37" w:rsidRDefault="00CB7D37">
      <w:pPr>
        <w:tabs>
          <w:tab w:val="left" w:pos="840"/>
        </w:tabs>
      </w:pPr>
    </w:p>
    <w:p w14:paraId="616506AF" w14:textId="77777777" w:rsidR="00CB7D37" w:rsidRDefault="00CB7D37">
      <w:pPr>
        <w:tabs>
          <w:tab w:val="left" w:pos="840"/>
        </w:tabs>
      </w:pPr>
    </w:p>
    <w:p w14:paraId="7BBE4FCC" w14:textId="77777777" w:rsidR="00CB7D37" w:rsidRDefault="00CB7D37">
      <w:pPr>
        <w:tabs>
          <w:tab w:val="left" w:pos="840"/>
        </w:tabs>
      </w:pPr>
    </w:p>
    <w:p w14:paraId="4F083859" w14:textId="77777777" w:rsidR="00CB7D37" w:rsidRDefault="00CB7D37">
      <w:pPr>
        <w:tabs>
          <w:tab w:val="left" w:pos="840"/>
        </w:tabs>
      </w:pPr>
    </w:p>
    <w:p w14:paraId="09669643" w14:textId="77777777" w:rsidR="00CB7D37" w:rsidRDefault="00CB7D37">
      <w:pPr>
        <w:tabs>
          <w:tab w:val="left" w:pos="840"/>
        </w:tabs>
      </w:pPr>
    </w:p>
    <w:p w14:paraId="3F9F3958" w14:textId="77777777" w:rsidR="00CB7D37" w:rsidRDefault="00CB7D37">
      <w:pPr>
        <w:tabs>
          <w:tab w:val="left" w:pos="840"/>
        </w:tabs>
      </w:pPr>
    </w:p>
    <w:p w14:paraId="5A67B6DD" w14:textId="77777777" w:rsidR="00CB7D37" w:rsidRDefault="008860A0">
      <w:pPr>
        <w:tabs>
          <w:tab w:val="left" w:pos="840"/>
        </w:tabs>
      </w:pPr>
      <w:r>
        <w:t>9. Gi</w:t>
      </w:r>
      <w:r>
        <w:t>ỏ</w:t>
      </w:r>
      <w:r>
        <w:t xml:space="preserve"> hàng</w:t>
      </w:r>
    </w:p>
    <w:p w14:paraId="57DF2A94" w14:textId="77777777" w:rsidR="00CB7D37" w:rsidRDefault="008860A0">
      <w:pPr>
        <w:tabs>
          <w:tab w:val="left" w:pos="840"/>
        </w:tabs>
      </w:pPr>
      <w:r>
        <w:rPr>
          <w:noProof/>
        </w:rPr>
        <w:drawing>
          <wp:inline distT="0" distB="0" distL="0" distR="0" wp14:anchorId="51514C3A" wp14:editId="36E63166">
            <wp:extent cx="5274310" cy="3008630"/>
            <wp:effectExtent l="0" t="0" r="2540" b="1270"/>
            <wp:docPr id="13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57FE" w14:textId="77777777" w:rsidR="00CB7D37" w:rsidRDefault="008860A0">
      <w:pPr>
        <w:tabs>
          <w:tab w:val="left" w:pos="840"/>
        </w:tabs>
      </w:pPr>
      <w:r>
        <w:t>10. Danh sách đơn hàng</w:t>
      </w:r>
    </w:p>
    <w:p w14:paraId="42497826" w14:textId="77777777" w:rsidR="00CB7D37" w:rsidRDefault="008860A0">
      <w:pPr>
        <w:tabs>
          <w:tab w:val="left" w:pos="840"/>
        </w:tabs>
      </w:pPr>
      <w:r>
        <w:rPr>
          <w:noProof/>
        </w:rPr>
        <w:drawing>
          <wp:inline distT="0" distB="0" distL="0" distR="0" wp14:anchorId="3801F836" wp14:editId="3E9C0782">
            <wp:extent cx="5274310" cy="2788285"/>
            <wp:effectExtent l="0" t="0" r="2540" b="0"/>
            <wp:docPr id="14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3195" w14:textId="77777777" w:rsidR="00CB7D37" w:rsidRDefault="00CB7D37">
      <w:pPr>
        <w:tabs>
          <w:tab w:val="left" w:pos="840"/>
        </w:tabs>
      </w:pPr>
    </w:p>
    <w:p w14:paraId="04E1EA90" w14:textId="77777777" w:rsidR="00CB7D37" w:rsidRDefault="00CB7D37"/>
    <w:p w14:paraId="69F04A16" w14:textId="77777777" w:rsidR="00CB7D37" w:rsidRDefault="008860A0">
      <w:pPr>
        <w:spacing w:after="0" w:line="240" w:lineRule="auto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br w:type="page"/>
      </w:r>
    </w:p>
    <w:p w14:paraId="42571B8A" w14:textId="77777777" w:rsidR="00CB7D37" w:rsidRDefault="008860A0">
      <w:pPr>
        <w:numPr>
          <w:ilvl w:val="0"/>
          <w:numId w:val="1"/>
        </w:numPr>
        <w:spacing w:after="0" w:line="276" w:lineRule="auto"/>
        <w:ind w:left="450" w:hanging="450"/>
        <w:jc w:val="both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lastRenderedPageBreak/>
        <w:t>K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ế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t lu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ậ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n</w:t>
      </w:r>
    </w:p>
    <w:p w14:paraId="22C8460A" w14:textId="77777777" w:rsidR="00CB7D37" w:rsidRDefault="008860A0">
      <w:pPr>
        <w:numPr>
          <w:ilvl w:val="0"/>
          <w:numId w:val="10"/>
        </w:numPr>
      </w:pPr>
      <w:r>
        <w:t>Đánh giá t</w:t>
      </w:r>
      <w:r>
        <w:t>ổ</w:t>
      </w:r>
      <w:r>
        <w:t xml:space="preserve">ng quan </w:t>
      </w:r>
    </w:p>
    <w:p w14:paraId="7833BD5A" w14:textId="77777777" w:rsidR="00CB7D37" w:rsidRDefault="008860A0">
      <w:r>
        <w:t>Vi</w:t>
      </w:r>
      <w:r>
        <w:t>ệ</w:t>
      </w:r>
      <w:r>
        <w:t>c áp d</w:t>
      </w:r>
      <w:r>
        <w:t>ụ</w:t>
      </w:r>
      <w:r>
        <w:t>ng các m</w:t>
      </w:r>
      <w:r>
        <w:t>ẫ</w:t>
      </w:r>
      <w:r>
        <w:t>u thi</w:t>
      </w:r>
      <w:r>
        <w:t>ế</w:t>
      </w:r>
      <w:r>
        <w:t>t k</w:t>
      </w:r>
      <w:r>
        <w:t>ế</w:t>
      </w:r>
      <w:r>
        <w:t xml:space="preserve"> trong quá trình phát tri</w:t>
      </w:r>
      <w:r>
        <w:t>ể</w:t>
      </w:r>
      <w:r>
        <w:t>n website bán đi</w:t>
      </w:r>
      <w:r>
        <w:t>ệ</w:t>
      </w:r>
      <w:r>
        <w:t>n tho</w:t>
      </w:r>
      <w:r>
        <w:t>ạ</w:t>
      </w:r>
      <w:r>
        <w:t>i đã mang l</w:t>
      </w:r>
      <w:r>
        <w:t>ạ</w:t>
      </w:r>
      <w:r>
        <w:t>i nhi</w:t>
      </w:r>
      <w:r>
        <w:t>ề</w:t>
      </w:r>
      <w:r>
        <w:t>u l</w:t>
      </w:r>
      <w:r>
        <w:t>ợ</w:t>
      </w:r>
      <w:r>
        <w:t>i ích đáng k</w:t>
      </w:r>
      <w:r>
        <w:t>ể</w:t>
      </w:r>
      <w:r>
        <w:t>:</w:t>
      </w:r>
    </w:p>
    <w:p w14:paraId="73F43016" w14:textId="77777777" w:rsidR="00CB7D37" w:rsidRDefault="008860A0">
      <w:pPr>
        <w:numPr>
          <w:ilvl w:val="0"/>
          <w:numId w:val="11"/>
        </w:numPr>
      </w:pPr>
      <w:r>
        <w:t>Tính t</w:t>
      </w:r>
      <w:r>
        <w:t>ổ</w:t>
      </w:r>
      <w:r>
        <w:t xml:space="preserve"> ch</w:t>
      </w:r>
      <w:r>
        <w:t>ứ</w:t>
      </w:r>
      <w:r>
        <w:t>c:</w:t>
      </w:r>
    </w:p>
    <w:p w14:paraId="79E5A8B6" w14:textId="77777777" w:rsidR="00CB7D37" w:rsidRDefault="008860A0">
      <w:r>
        <w:t>C</w:t>
      </w:r>
      <w:r>
        <w:t>ấ</w:t>
      </w:r>
      <w:r>
        <w:t>u trúc c</w:t>
      </w:r>
      <w:r>
        <w:t>ủ</w:t>
      </w:r>
      <w:r>
        <w:t>a d</w:t>
      </w:r>
      <w:r>
        <w:t>ự</w:t>
      </w:r>
      <w:r>
        <w:t xml:space="preserve"> án đư</w:t>
      </w:r>
      <w:r>
        <w:t>ợ</w:t>
      </w:r>
      <w:r>
        <w:t>c t</w:t>
      </w:r>
      <w:r>
        <w:t>ổ</w:t>
      </w:r>
      <w:r>
        <w:t xml:space="preserve"> ch</w:t>
      </w:r>
      <w:r>
        <w:t>ứ</w:t>
      </w:r>
      <w:r>
        <w:t>c m</w:t>
      </w:r>
      <w:r>
        <w:t>ộ</w:t>
      </w:r>
      <w:r>
        <w:t xml:space="preserve">t cách </w:t>
      </w:r>
      <w:r>
        <w:t>khoa h</w:t>
      </w:r>
      <w:r>
        <w:t>ọ</w:t>
      </w:r>
      <w:r>
        <w:t>c và rõ ràng, giúp d</w:t>
      </w:r>
      <w:r>
        <w:t>ễ</w:t>
      </w:r>
      <w:r>
        <w:t xml:space="preserve"> dàng theo dõi và qu</w:t>
      </w:r>
      <w:r>
        <w:t>ả</w:t>
      </w:r>
      <w:r>
        <w:t>n lý mã ngu</w:t>
      </w:r>
      <w:r>
        <w:t>ồ</w:t>
      </w:r>
      <w:r>
        <w:t>n.</w:t>
      </w:r>
    </w:p>
    <w:p w14:paraId="7A863D88" w14:textId="77777777" w:rsidR="00CB7D37" w:rsidRDefault="008860A0">
      <w:pPr>
        <w:numPr>
          <w:ilvl w:val="0"/>
          <w:numId w:val="11"/>
        </w:numPr>
      </w:pPr>
      <w:r>
        <w:t>Tính b</w:t>
      </w:r>
      <w:r>
        <w:t>ả</w:t>
      </w:r>
      <w:r>
        <w:t>o trì:</w:t>
      </w:r>
    </w:p>
    <w:p w14:paraId="0AF38E82" w14:textId="77777777" w:rsidR="00CB7D37" w:rsidRDefault="008860A0">
      <w:r>
        <w:t>H</w:t>
      </w:r>
      <w:r>
        <w:t>ệ</w:t>
      </w:r>
      <w:r>
        <w:t xml:space="preserve"> th</w:t>
      </w:r>
      <w:r>
        <w:t>ố</w:t>
      </w:r>
      <w:r>
        <w:t>ng d</w:t>
      </w:r>
      <w:r>
        <w:t>ễ</w:t>
      </w:r>
      <w:r>
        <w:t xml:space="preserve"> dàng b</w:t>
      </w:r>
      <w:r>
        <w:t>ả</w:t>
      </w:r>
      <w:r>
        <w:t>o trì và m</w:t>
      </w:r>
      <w:r>
        <w:t>ở</w:t>
      </w:r>
      <w:r>
        <w:t xml:space="preserve"> r</w:t>
      </w:r>
      <w:r>
        <w:t>ộ</w:t>
      </w:r>
      <w:r>
        <w:t>ng nh</w:t>
      </w:r>
      <w:r>
        <w:t>ờ</w:t>
      </w:r>
      <w:r>
        <w:t xml:space="preserve"> vi</w:t>
      </w:r>
      <w:r>
        <w:t>ệ</w:t>
      </w:r>
      <w:r>
        <w:t>c áp d</w:t>
      </w:r>
      <w:r>
        <w:t>ụ</w:t>
      </w:r>
      <w:r>
        <w:t>ng các m</w:t>
      </w:r>
      <w:r>
        <w:t>ẫ</w:t>
      </w:r>
      <w:r>
        <w:t>u thi</w:t>
      </w:r>
      <w:r>
        <w:t>ế</w:t>
      </w:r>
      <w:r>
        <w:t>t k</w:t>
      </w:r>
      <w:r>
        <w:t>ế</w:t>
      </w:r>
      <w:r>
        <w:t>, gi</w:t>
      </w:r>
      <w:r>
        <w:t>ả</w:t>
      </w:r>
      <w:r>
        <w:t>m thi</w:t>
      </w:r>
      <w:r>
        <w:t>ể</w:t>
      </w:r>
      <w:r>
        <w:t>u chi phí và công s</w:t>
      </w:r>
      <w:r>
        <w:t>ứ</w:t>
      </w:r>
      <w:r>
        <w:t>c khi có nhu c</w:t>
      </w:r>
      <w:r>
        <w:t>ầ</w:t>
      </w:r>
      <w:r>
        <w:t>u thay đ</w:t>
      </w:r>
      <w:r>
        <w:t>ổ</w:t>
      </w:r>
      <w:r>
        <w:t>i ho</w:t>
      </w:r>
      <w:r>
        <w:t>ặ</w:t>
      </w:r>
      <w:r>
        <w:t>c nâng c</w:t>
      </w:r>
      <w:r>
        <w:t>ấ</w:t>
      </w:r>
      <w:r>
        <w:t>p.</w:t>
      </w:r>
    </w:p>
    <w:p w14:paraId="3CAECDB2" w14:textId="77777777" w:rsidR="00CB7D37" w:rsidRDefault="008860A0">
      <w:pPr>
        <w:numPr>
          <w:ilvl w:val="0"/>
          <w:numId w:val="11"/>
        </w:numPr>
      </w:pPr>
      <w:r>
        <w:t>Tính linh ho</w:t>
      </w:r>
      <w:r>
        <w:t>ạ</w:t>
      </w:r>
      <w:r>
        <w:t>t:</w:t>
      </w:r>
    </w:p>
    <w:p w14:paraId="1915EF8C" w14:textId="77777777" w:rsidR="00CB7D37" w:rsidRDefault="008860A0">
      <w:r>
        <w:t>Các m</w:t>
      </w:r>
      <w:r>
        <w:t>ẫ</w:t>
      </w:r>
      <w:r>
        <w:t>u thi</w:t>
      </w:r>
      <w:r>
        <w:t>ế</w:t>
      </w:r>
      <w:r>
        <w:t>t k</w:t>
      </w:r>
      <w:r>
        <w:t>ế</w:t>
      </w:r>
      <w:r>
        <w:t xml:space="preserve"> như </w:t>
      </w:r>
      <w:r>
        <w:t>Repository Pattern và DI giúp h</w:t>
      </w:r>
      <w:r>
        <w:t>ệ</w:t>
      </w:r>
      <w:r>
        <w:t xml:space="preserve"> th</w:t>
      </w:r>
      <w:r>
        <w:t>ố</w:t>
      </w:r>
      <w:r>
        <w:t>ng tr</w:t>
      </w:r>
      <w:r>
        <w:t>ở</w:t>
      </w:r>
      <w:r>
        <w:t xml:space="preserve"> nên linh ho</w:t>
      </w:r>
      <w:r>
        <w:t>ạ</w:t>
      </w:r>
      <w:r>
        <w:t>t hơn, d</w:t>
      </w:r>
      <w:r>
        <w:t>ễ</w:t>
      </w:r>
      <w:r>
        <w:t xml:space="preserve"> dàng thay đ</w:t>
      </w:r>
      <w:r>
        <w:t>ổ</w:t>
      </w:r>
      <w:r>
        <w:t>i các thành ph</w:t>
      </w:r>
      <w:r>
        <w:t>ầ</w:t>
      </w:r>
      <w:r>
        <w:t xml:space="preserve">n mà không </w:t>
      </w:r>
      <w:r>
        <w:t>ả</w:t>
      </w:r>
      <w:r>
        <w:t>nh hư</w:t>
      </w:r>
      <w:r>
        <w:t>ở</w:t>
      </w:r>
      <w:r>
        <w:t>ng đ</w:t>
      </w:r>
      <w:r>
        <w:t>ế</w:t>
      </w:r>
      <w:r>
        <w:t>n toàn b</w:t>
      </w:r>
      <w:r>
        <w:t>ộ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ng.</w:t>
      </w:r>
    </w:p>
    <w:p w14:paraId="79938514" w14:textId="77777777" w:rsidR="00CB7D37" w:rsidRDefault="00CB7D37"/>
    <w:p w14:paraId="2B654B73" w14:textId="77777777" w:rsidR="00CB7D37" w:rsidRDefault="008860A0">
      <w:pPr>
        <w:numPr>
          <w:ilvl w:val="0"/>
          <w:numId w:val="10"/>
        </w:numPr>
      </w:pPr>
      <w:r>
        <w:t>K</w:t>
      </w:r>
      <w:r>
        <w:t>ế</w:t>
      </w:r>
      <w:r>
        <w:t>t qu</w:t>
      </w:r>
      <w:r>
        <w:t>ả</w:t>
      </w:r>
      <w:r>
        <w:t xml:space="preserve"> đ</w:t>
      </w:r>
      <w:r>
        <w:t>ạ</w:t>
      </w:r>
      <w:r>
        <w:t>t đư</w:t>
      </w:r>
      <w:r>
        <w:t>ợ</w:t>
      </w:r>
      <w:r>
        <w:t>c</w:t>
      </w:r>
    </w:p>
    <w:p w14:paraId="680C45EE" w14:textId="77777777" w:rsidR="00CB7D37" w:rsidRDefault="008860A0">
      <w:r>
        <w:t>Qua quá trình làm đ</w:t>
      </w:r>
      <w:r>
        <w:t>ồ</w:t>
      </w:r>
      <w:r>
        <w:t xml:space="preserve"> án môn M</w:t>
      </w:r>
      <w:r>
        <w:t>ẫ</w:t>
      </w:r>
      <w:r>
        <w:t>u Thi</w:t>
      </w:r>
      <w:r>
        <w:t>ế</w:t>
      </w:r>
      <w:r>
        <w:t>t K</w:t>
      </w:r>
      <w:r>
        <w:t>ế</w:t>
      </w:r>
      <w:r>
        <w:t xml:space="preserve"> này, nhóm chúng em đã đư</w:t>
      </w:r>
      <w:r>
        <w:t>ợ</w:t>
      </w:r>
      <w:r>
        <w:t>c 1 s</w:t>
      </w:r>
      <w:r>
        <w:t>ố</w:t>
      </w:r>
      <w:r>
        <w:t xml:space="preserve"> k</w:t>
      </w:r>
      <w:r>
        <w:t>ế</w:t>
      </w:r>
      <w:r>
        <w:t>t qu</w:t>
      </w:r>
      <w:r>
        <w:t>ả</w:t>
      </w:r>
      <w:r>
        <w:t xml:space="preserve"> như sau : </w:t>
      </w:r>
    </w:p>
    <w:p w14:paraId="39E39C6B" w14:textId="77777777" w:rsidR="00CB7D37" w:rsidRDefault="008860A0">
      <w:pPr>
        <w:numPr>
          <w:ilvl w:val="0"/>
          <w:numId w:val="12"/>
        </w:numPr>
      </w:pPr>
      <w:r>
        <w:t>T</w:t>
      </w:r>
      <w:r>
        <w:t>ạ</w:t>
      </w:r>
      <w:r>
        <w:t>o h</w:t>
      </w:r>
      <w:r>
        <w:t>ệ</w:t>
      </w:r>
      <w:r>
        <w:t xml:space="preserve"> th</w:t>
      </w:r>
      <w:r>
        <w:t>ố</w:t>
      </w:r>
      <w:r>
        <w:t>ng đăng ký và đăng nh</w:t>
      </w:r>
      <w:r>
        <w:t>ậ</w:t>
      </w:r>
      <w:r>
        <w:t>p cho ngư</w:t>
      </w:r>
      <w:r>
        <w:t>ờ</w:t>
      </w:r>
      <w:r>
        <w:t>i dùng, cho phép h</w:t>
      </w:r>
      <w:r>
        <w:t>ọ</w:t>
      </w:r>
      <w:r>
        <w:t xml:space="preserve"> qu</w:t>
      </w:r>
      <w:r>
        <w:t>ả</w:t>
      </w:r>
      <w:r>
        <w:t>n lý thông tin cá nhân và l</w:t>
      </w:r>
      <w:r>
        <w:t>ị</w:t>
      </w:r>
      <w:r>
        <w:t>ch s</w:t>
      </w:r>
      <w:r>
        <w:t>ử</w:t>
      </w:r>
      <w:r>
        <w:t xml:space="preserve"> mua hàng.</w:t>
      </w:r>
    </w:p>
    <w:p w14:paraId="6BF4905B" w14:textId="77777777" w:rsidR="00CB7D37" w:rsidRDefault="008860A0">
      <w:pPr>
        <w:numPr>
          <w:ilvl w:val="0"/>
          <w:numId w:val="12"/>
        </w:numPr>
      </w:pPr>
      <w:r>
        <w:t>Phát tri</w:t>
      </w:r>
      <w:r>
        <w:t>ể</w:t>
      </w:r>
      <w:r>
        <w:t>n ch</w:t>
      </w:r>
      <w:r>
        <w:t>ứ</w:t>
      </w:r>
      <w:r>
        <w:t>c năng gi</w:t>
      </w:r>
      <w:r>
        <w:t>ỏ</w:t>
      </w:r>
      <w:r>
        <w:t xml:space="preserve"> hàng cho phép ngư</w:t>
      </w:r>
      <w:r>
        <w:t>ờ</w:t>
      </w:r>
      <w:r>
        <w:t xml:space="preserve">i dùng thêm </w:t>
      </w:r>
      <w:r>
        <w:t>s</w:t>
      </w:r>
      <w:r>
        <w:t>ả</w:t>
      </w:r>
      <w:r>
        <w:t>n ph</w:t>
      </w:r>
      <w:r>
        <w:t>ẩ</w:t>
      </w:r>
      <w:r>
        <w:t>m vào gi</w:t>
      </w:r>
      <w:r>
        <w:t>ỏ</w:t>
      </w:r>
      <w:r>
        <w:t xml:space="preserve"> và xem l</w:t>
      </w:r>
      <w:r>
        <w:t>ạ</w:t>
      </w:r>
      <w:r>
        <w:t>i các s</w:t>
      </w:r>
      <w:r>
        <w:t>ả</w:t>
      </w:r>
      <w:r>
        <w:t>n ph</w:t>
      </w:r>
      <w:r>
        <w:t>ẩ</w:t>
      </w:r>
      <w:r>
        <w:t>m đã ch</w:t>
      </w:r>
      <w:r>
        <w:t>ọ</w:t>
      </w:r>
      <w:r>
        <w:t>n.</w:t>
      </w:r>
    </w:p>
    <w:p w14:paraId="2052EAF2" w14:textId="77777777" w:rsidR="00CB7D37" w:rsidRDefault="008860A0">
      <w:pPr>
        <w:numPr>
          <w:ilvl w:val="0"/>
          <w:numId w:val="12"/>
        </w:numPr>
      </w:pPr>
      <w:r>
        <w:t>Xây d</w:t>
      </w:r>
      <w:r>
        <w:t>ự</w:t>
      </w:r>
      <w:r>
        <w:t>ng m</w:t>
      </w:r>
      <w:r>
        <w:t>ộ</w:t>
      </w:r>
      <w:r>
        <w:t>t trang web v</w:t>
      </w:r>
      <w:r>
        <w:t>ớ</w:t>
      </w:r>
      <w:r>
        <w:t>i thi</w:t>
      </w:r>
      <w:r>
        <w:t>ế</w:t>
      </w:r>
      <w:r>
        <w:t>t k</w:t>
      </w:r>
      <w:r>
        <w:t>ế</w:t>
      </w:r>
      <w:r>
        <w:t xml:space="preserve"> giao di</w:t>
      </w:r>
      <w:r>
        <w:t>ệ</w:t>
      </w:r>
      <w:r>
        <w:t>n tr</w:t>
      </w:r>
      <w:r>
        <w:t>ự</w:t>
      </w:r>
      <w:r>
        <w:t>c quan, d</w:t>
      </w:r>
      <w:r>
        <w:t>ễ</w:t>
      </w:r>
      <w:r>
        <w:t xml:space="preserve"> s</w:t>
      </w:r>
      <w:r>
        <w:t>ử</w:t>
      </w:r>
      <w:r>
        <w:t xml:space="preserve"> d</w:t>
      </w:r>
      <w:r>
        <w:t>ụ</w:t>
      </w:r>
      <w:r>
        <w:t>ng, phù h</w:t>
      </w:r>
      <w:r>
        <w:t>ợ</w:t>
      </w:r>
      <w:r>
        <w:t>p v</w:t>
      </w:r>
      <w:r>
        <w:t>ớ</w:t>
      </w:r>
      <w:r>
        <w:t>i nhu c</w:t>
      </w:r>
      <w:r>
        <w:t>ầ</w:t>
      </w:r>
      <w:r>
        <w:t>u c</w:t>
      </w:r>
      <w:r>
        <w:t>ủ</w:t>
      </w:r>
      <w:r>
        <w:t>a ngư</w:t>
      </w:r>
      <w:r>
        <w:t>ờ</w:t>
      </w:r>
      <w:r>
        <w:t>i dùng.</w:t>
      </w:r>
    </w:p>
    <w:p w14:paraId="280C115E" w14:textId="77777777" w:rsidR="00CB7D37" w:rsidRDefault="008860A0">
      <w:pPr>
        <w:numPr>
          <w:ilvl w:val="0"/>
          <w:numId w:val="12"/>
        </w:numPr>
      </w:pPr>
      <w:r>
        <w:t>Tích h</w:t>
      </w:r>
      <w:r>
        <w:t>ợ</w:t>
      </w:r>
      <w:r>
        <w:t>p ch</w:t>
      </w:r>
      <w:r>
        <w:t>ứ</w:t>
      </w:r>
      <w:r>
        <w:t>c năng tìm ki</w:t>
      </w:r>
      <w:r>
        <w:t>ế</w:t>
      </w:r>
      <w:r>
        <w:t>m s</w:t>
      </w:r>
      <w:r>
        <w:t>ả</w:t>
      </w:r>
      <w:r>
        <w:t>n ph</w:t>
      </w:r>
      <w:r>
        <w:t>ẩ</w:t>
      </w:r>
      <w:r>
        <w:t>m theo t</w:t>
      </w:r>
      <w:r>
        <w:t>ừ</w:t>
      </w:r>
      <w:r>
        <w:t xml:space="preserve"> khóa và các b</w:t>
      </w:r>
      <w:r>
        <w:t>ộ</w:t>
      </w:r>
      <w:r>
        <w:t xml:space="preserve"> l</w:t>
      </w:r>
      <w:r>
        <w:t>ọ</w:t>
      </w:r>
      <w:r>
        <w:t>c như giá, thương hi</w:t>
      </w:r>
      <w:r>
        <w:t>ệ</w:t>
      </w:r>
      <w:r>
        <w:t>u, tính năng, giúp</w:t>
      </w:r>
      <w:r>
        <w:t xml:space="preserve"> ngư</w:t>
      </w:r>
      <w:r>
        <w:t>ờ</w:t>
      </w:r>
      <w:r>
        <w:t>i dùng d</w:t>
      </w:r>
      <w:r>
        <w:t>ễ</w:t>
      </w:r>
      <w:r>
        <w:t xml:space="preserve"> dàng tìm th</w:t>
      </w:r>
      <w:r>
        <w:t>ấ</w:t>
      </w:r>
      <w:r>
        <w:t>y s</w:t>
      </w:r>
      <w:r>
        <w:t>ả</w:t>
      </w:r>
      <w:r>
        <w:t>n ph</w:t>
      </w:r>
      <w:r>
        <w:t>ẩ</w:t>
      </w:r>
      <w:r>
        <w:t>m mong mu</w:t>
      </w:r>
      <w:r>
        <w:t>ố</w:t>
      </w:r>
      <w:r>
        <w:t>n.</w:t>
      </w:r>
    </w:p>
    <w:p w14:paraId="7203199D" w14:textId="77777777" w:rsidR="00CB7D37" w:rsidRDefault="008860A0">
      <w:pPr>
        <w:numPr>
          <w:ilvl w:val="0"/>
          <w:numId w:val="12"/>
        </w:numPr>
      </w:pPr>
      <w:r>
        <w:t>Xây d</w:t>
      </w:r>
      <w:r>
        <w:t>ự</w:t>
      </w:r>
      <w:r>
        <w:t>ng h</w:t>
      </w:r>
      <w:r>
        <w:t>ệ</w:t>
      </w:r>
      <w:r>
        <w:t xml:space="preserve"> th</w:t>
      </w:r>
      <w:r>
        <w:t>ố</w:t>
      </w:r>
      <w:r>
        <w:t>ng qu</w:t>
      </w:r>
      <w:r>
        <w:t>ả</w:t>
      </w:r>
      <w:r>
        <w:t>n lý s</w:t>
      </w:r>
      <w:r>
        <w:t>ả</w:t>
      </w:r>
      <w:r>
        <w:t>n ph</w:t>
      </w:r>
      <w:r>
        <w:t>ẩ</w:t>
      </w:r>
      <w:r>
        <w:t>m cho phép qu</w:t>
      </w:r>
      <w:r>
        <w:t>ả</w:t>
      </w:r>
      <w:r>
        <w:t>n tr</w:t>
      </w:r>
      <w:r>
        <w:t>ị</w:t>
      </w:r>
      <w:r>
        <w:t xml:space="preserve"> viên d</w:t>
      </w:r>
      <w:r>
        <w:t>ễ</w:t>
      </w:r>
      <w:r>
        <w:t xml:space="preserve"> dàng thêm, xóa, và ch</w:t>
      </w:r>
      <w:r>
        <w:t>ỉ</w:t>
      </w:r>
      <w:r>
        <w:t>nh s</w:t>
      </w:r>
      <w:r>
        <w:t>ử</w:t>
      </w:r>
      <w:r>
        <w:t>a thông tin s</w:t>
      </w:r>
      <w:r>
        <w:t>ả</w:t>
      </w:r>
      <w:r>
        <w:t>n ph</w:t>
      </w:r>
      <w:r>
        <w:t>ẩ</w:t>
      </w:r>
      <w:r>
        <w:t>m.</w:t>
      </w:r>
    </w:p>
    <w:p w14:paraId="7BFA8D66" w14:textId="77777777" w:rsidR="00CB7D37" w:rsidRDefault="008860A0">
      <w:pPr>
        <w:numPr>
          <w:ilvl w:val="0"/>
          <w:numId w:val="12"/>
        </w:numPr>
      </w:pPr>
      <w:r>
        <w:t>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các thông tin v</w:t>
      </w:r>
      <w:r>
        <w:t>ề</w:t>
      </w:r>
      <w:r>
        <w:t xml:space="preserve"> s</w:t>
      </w:r>
      <w:r>
        <w:t>ả</w:t>
      </w:r>
      <w:r>
        <w:t>n ph</w:t>
      </w:r>
      <w:r>
        <w:t>ẩ</w:t>
      </w:r>
      <w:r>
        <w:t>m (giá c</w:t>
      </w:r>
      <w:r>
        <w:t>ả</w:t>
      </w:r>
      <w:r>
        <w:t>, mô t</w:t>
      </w:r>
      <w:r>
        <w:t>ả</w:t>
      </w:r>
      <w:r>
        <w:t xml:space="preserve">, hình </w:t>
      </w:r>
      <w:r>
        <w:t>ả</w:t>
      </w:r>
      <w:r>
        <w:t>nh) luôn đư</w:t>
      </w:r>
      <w:r>
        <w:t>ợ</w:t>
      </w:r>
      <w:r>
        <w:t>c c</w:t>
      </w:r>
      <w:r>
        <w:t>ậ</w:t>
      </w:r>
      <w:r>
        <w:t>p nh</w:t>
      </w:r>
      <w:r>
        <w:t>ậ</w:t>
      </w:r>
      <w:r>
        <w:t>t và chính xác.</w:t>
      </w:r>
    </w:p>
    <w:p w14:paraId="560F7B83" w14:textId="77777777" w:rsidR="00CB7D37" w:rsidRDefault="008860A0">
      <w:pPr>
        <w:numPr>
          <w:ilvl w:val="0"/>
          <w:numId w:val="12"/>
        </w:numPr>
      </w:pPr>
      <w:r>
        <w:t>Hi</w:t>
      </w:r>
      <w:r>
        <w:t>ể</w:t>
      </w:r>
      <w:r>
        <w:t>u hơn v</w:t>
      </w:r>
      <w:r>
        <w:t>ề</w:t>
      </w:r>
      <w:r>
        <w:t xml:space="preserve"> OOP và desgin pattern.</w:t>
      </w:r>
    </w:p>
    <w:p w14:paraId="2B023B5D" w14:textId="77777777" w:rsidR="00CB7D37" w:rsidRDefault="00CB7D37"/>
    <w:p w14:paraId="0FAC3269" w14:textId="77777777" w:rsidR="00CB7D37" w:rsidRDefault="008860A0">
      <w:pPr>
        <w:numPr>
          <w:ilvl w:val="0"/>
          <w:numId w:val="10"/>
        </w:numPr>
      </w:pPr>
      <w:r>
        <w:t>Hoàn thành</w:t>
      </w:r>
      <w:r>
        <w:br/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597"/>
        <w:gridCol w:w="3416"/>
        <w:gridCol w:w="2378"/>
        <w:gridCol w:w="2131"/>
      </w:tblGrid>
      <w:tr w:rsidR="00CB7D37" w14:paraId="7CFA2FE4" w14:textId="77777777">
        <w:trPr>
          <w:trHeight w:val="503"/>
        </w:trPr>
        <w:tc>
          <w:tcPr>
            <w:tcW w:w="597" w:type="dxa"/>
          </w:tcPr>
          <w:p w14:paraId="5C168E88" w14:textId="77777777" w:rsidR="00CB7D37" w:rsidRDefault="008860A0">
            <w:pPr>
              <w:jc w:val="center"/>
            </w:pPr>
            <w:r>
              <w:t>STT</w:t>
            </w:r>
          </w:p>
        </w:tc>
        <w:tc>
          <w:tcPr>
            <w:tcW w:w="3416" w:type="dxa"/>
          </w:tcPr>
          <w:p w14:paraId="6866CD92" w14:textId="77777777" w:rsidR="00CB7D37" w:rsidRDefault="008860A0">
            <w:pPr>
              <w:jc w:val="center"/>
            </w:pPr>
            <w:r>
              <w:t>Ch</w:t>
            </w:r>
            <w:r>
              <w:t>ứ</w:t>
            </w:r>
            <w:r>
              <w:t>c năng</w:t>
            </w:r>
          </w:p>
        </w:tc>
        <w:tc>
          <w:tcPr>
            <w:tcW w:w="2378" w:type="dxa"/>
          </w:tcPr>
          <w:p w14:paraId="4AE955E5" w14:textId="77777777" w:rsidR="00CB7D37" w:rsidRDefault="008860A0">
            <w:pPr>
              <w:jc w:val="center"/>
            </w:pPr>
            <w:r>
              <w:t>M</w:t>
            </w:r>
            <w:r>
              <w:t>ứ</w:t>
            </w:r>
            <w:r>
              <w:t>c đ</w:t>
            </w:r>
            <w:r>
              <w:t>ộ</w:t>
            </w:r>
            <w:r>
              <w:t xml:space="preserve"> hoàn thành</w:t>
            </w:r>
          </w:p>
        </w:tc>
        <w:tc>
          <w:tcPr>
            <w:tcW w:w="2131" w:type="dxa"/>
          </w:tcPr>
          <w:p w14:paraId="749115B1" w14:textId="77777777" w:rsidR="00CB7D37" w:rsidRDefault="008860A0">
            <w:pPr>
              <w:jc w:val="center"/>
            </w:pPr>
            <w:r>
              <w:t>Ghi chú</w:t>
            </w:r>
          </w:p>
        </w:tc>
      </w:tr>
      <w:tr w:rsidR="00CB7D37" w14:paraId="174DB087" w14:textId="77777777">
        <w:tc>
          <w:tcPr>
            <w:tcW w:w="597" w:type="dxa"/>
          </w:tcPr>
          <w:p w14:paraId="250C4321" w14:textId="77777777" w:rsidR="00CB7D37" w:rsidRDefault="008860A0">
            <w:r>
              <w:t>1</w:t>
            </w:r>
          </w:p>
        </w:tc>
        <w:tc>
          <w:tcPr>
            <w:tcW w:w="3416" w:type="dxa"/>
          </w:tcPr>
          <w:p w14:paraId="627801DB" w14:textId="77777777" w:rsidR="00CB7D37" w:rsidRDefault="008860A0">
            <w:pPr>
              <w:jc w:val="left"/>
            </w:pPr>
            <w:r>
              <w:t>Đăng ký</w:t>
            </w:r>
          </w:p>
        </w:tc>
        <w:tc>
          <w:tcPr>
            <w:tcW w:w="2378" w:type="dxa"/>
          </w:tcPr>
          <w:p w14:paraId="30EC2998" w14:textId="77777777" w:rsidR="00CB7D37" w:rsidRDefault="008860A0">
            <w:pPr>
              <w:jc w:val="center"/>
            </w:pPr>
            <w:r>
              <w:t>Hoàn thành</w:t>
            </w:r>
          </w:p>
        </w:tc>
        <w:tc>
          <w:tcPr>
            <w:tcW w:w="2131" w:type="dxa"/>
          </w:tcPr>
          <w:p w14:paraId="6F04696F" w14:textId="77777777" w:rsidR="00CB7D37" w:rsidRDefault="00CB7D37"/>
        </w:tc>
      </w:tr>
      <w:tr w:rsidR="00CB7D37" w14:paraId="210494B6" w14:textId="77777777">
        <w:tc>
          <w:tcPr>
            <w:tcW w:w="597" w:type="dxa"/>
          </w:tcPr>
          <w:p w14:paraId="1A79DF6C" w14:textId="77777777" w:rsidR="00CB7D37" w:rsidRDefault="008860A0">
            <w:r>
              <w:t>2</w:t>
            </w:r>
          </w:p>
        </w:tc>
        <w:tc>
          <w:tcPr>
            <w:tcW w:w="3416" w:type="dxa"/>
          </w:tcPr>
          <w:p w14:paraId="507CE470" w14:textId="77777777" w:rsidR="00CB7D37" w:rsidRDefault="008860A0">
            <w:pPr>
              <w:jc w:val="left"/>
            </w:pPr>
            <w:r>
              <w:t>Đăng nh</w:t>
            </w:r>
            <w:r>
              <w:t>ậ</w:t>
            </w:r>
            <w:r>
              <w:t>p</w:t>
            </w:r>
          </w:p>
        </w:tc>
        <w:tc>
          <w:tcPr>
            <w:tcW w:w="2378" w:type="dxa"/>
          </w:tcPr>
          <w:p w14:paraId="62546AFC" w14:textId="77777777" w:rsidR="00CB7D37" w:rsidRDefault="008860A0">
            <w:pPr>
              <w:jc w:val="center"/>
            </w:pPr>
            <w:r>
              <w:t>Hoàn thành</w:t>
            </w:r>
          </w:p>
        </w:tc>
        <w:tc>
          <w:tcPr>
            <w:tcW w:w="2131" w:type="dxa"/>
          </w:tcPr>
          <w:p w14:paraId="5B993EA1" w14:textId="77777777" w:rsidR="00CB7D37" w:rsidRDefault="00CB7D37"/>
        </w:tc>
      </w:tr>
      <w:tr w:rsidR="00CB7D37" w14:paraId="36838953" w14:textId="77777777">
        <w:tc>
          <w:tcPr>
            <w:tcW w:w="597" w:type="dxa"/>
          </w:tcPr>
          <w:p w14:paraId="47C9C503" w14:textId="77777777" w:rsidR="00CB7D37" w:rsidRDefault="008860A0">
            <w:r>
              <w:t>3</w:t>
            </w:r>
          </w:p>
        </w:tc>
        <w:tc>
          <w:tcPr>
            <w:tcW w:w="3416" w:type="dxa"/>
          </w:tcPr>
          <w:p w14:paraId="2297D517" w14:textId="77777777" w:rsidR="00CB7D37" w:rsidRDefault="008860A0">
            <w:pPr>
              <w:jc w:val="left"/>
            </w:pPr>
            <w:r>
              <w:t>Thêm s</w:t>
            </w:r>
            <w:r>
              <w:t>ả</w:t>
            </w:r>
            <w:r>
              <w:t>n ph</w:t>
            </w:r>
            <w:r>
              <w:t>ẩ</w:t>
            </w:r>
            <w:r>
              <w:t>m vào gi</w:t>
            </w:r>
            <w:r>
              <w:t>ỏ</w:t>
            </w:r>
            <w:r>
              <w:t xml:space="preserve"> hàng</w:t>
            </w:r>
          </w:p>
        </w:tc>
        <w:tc>
          <w:tcPr>
            <w:tcW w:w="2378" w:type="dxa"/>
          </w:tcPr>
          <w:p w14:paraId="35D69465" w14:textId="77777777" w:rsidR="00CB7D37" w:rsidRDefault="008860A0">
            <w:pPr>
              <w:jc w:val="center"/>
            </w:pPr>
            <w:r>
              <w:t>Hoàn thành</w:t>
            </w:r>
          </w:p>
        </w:tc>
        <w:tc>
          <w:tcPr>
            <w:tcW w:w="2131" w:type="dxa"/>
          </w:tcPr>
          <w:p w14:paraId="0407B3A6" w14:textId="77777777" w:rsidR="00CB7D37" w:rsidRDefault="00CB7D37"/>
        </w:tc>
      </w:tr>
      <w:tr w:rsidR="00CB7D37" w14:paraId="11BA3AF7" w14:textId="77777777">
        <w:tc>
          <w:tcPr>
            <w:tcW w:w="597" w:type="dxa"/>
          </w:tcPr>
          <w:p w14:paraId="6F37FA75" w14:textId="77777777" w:rsidR="00CB7D37" w:rsidRDefault="008860A0">
            <w:r>
              <w:t>4</w:t>
            </w:r>
          </w:p>
        </w:tc>
        <w:tc>
          <w:tcPr>
            <w:tcW w:w="3416" w:type="dxa"/>
          </w:tcPr>
          <w:p w14:paraId="51905B61" w14:textId="77777777" w:rsidR="00CB7D37" w:rsidRDefault="008860A0">
            <w:pPr>
              <w:jc w:val="left"/>
            </w:pPr>
            <w:r>
              <w:t>Tìm ki</w:t>
            </w:r>
            <w:r>
              <w:t>ế</w:t>
            </w:r>
            <w:r>
              <w:t>m</w:t>
            </w:r>
          </w:p>
        </w:tc>
        <w:tc>
          <w:tcPr>
            <w:tcW w:w="2378" w:type="dxa"/>
          </w:tcPr>
          <w:p w14:paraId="2A0E8243" w14:textId="77777777" w:rsidR="00CB7D37" w:rsidRDefault="008860A0">
            <w:pPr>
              <w:jc w:val="center"/>
            </w:pPr>
            <w:r>
              <w:t>Hoàn thành</w:t>
            </w:r>
          </w:p>
        </w:tc>
        <w:tc>
          <w:tcPr>
            <w:tcW w:w="2131" w:type="dxa"/>
          </w:tcPr>
          <w:p w14:paraId="09A81F02" w14:textId="77777777" w:rsidR="00CB7D37" w:rsidRDefault="00CB7D37"/>
        </w:tc>
      </w:tr>
      <w:tr w:rsidR="00CB7D37" w14:paraId="558D9C70" w14:textId="77777777">
        <w:tc>
          <w:tcPr>
            <w:tcW w:w="597" w:type="dxa"/>
          </w:tcPr>
          <w:p w14:paraId="3074C1CA" w14:textId="77777777" w:rsidR="00CB7D37" w:rsidRDefault="008860A0">
            <w:r>
              <w:t>5</w:t>
            </w:r>
          </w:p>
        </w:tc>
        <w:tc>
          <w:tcPr>
            <w:tcW w:w="3416" w:type="dxa"/>
          </w:tcPr>
          <w:p w14:paraId="0A3B34BC" w14:textId="77777777" w:rsidR="00CB7D37" w:rsidRDefault="008860A0">
            <w:pPr>
              <w:jc w:val="left"/>
            </w:pPr>
            <w:r>
              <w:t>C</w:t>
            </w:r>
            <w:r>
              <w:t>ậ</w:t>
            </w:r>
            <w:r>
              <w:t>p nh</w:t>
            </w:r>
            <w:r>
              <w:t>ậ</w:t>
            </w:r>
            <w:r>
              <w:t>t gi</w:t>
            </w:r>
            <w:r>
              <w:t>ỏ</w:t>
            </w:r>
            <w:r>
              <w:t xml:space="preserve"> hàng</w:t>
            </w:r>
          </w:p>
        </w:tc>
        <w:tc>
          <w:tcPr>
            <w:tcW w:w="2378" w:type="dxa"/>
          </w:tcPr>
          <w:p w14:paraId="1C62B550" w14:textId="77777777" w:rsidR="00CB7D37" w:rsidRDefault="008860A0">
            <w:pPr>
              <w:jc w:val="center"/>
            </w:pPr>
            <w:r>
              <w:t>Hoàn thành</w:t>
            </w:r>
          </w:p>
        </w:tc>
        <w:tc>
          <w:tcPr>
            <w:tcW w:w="2131" w:type="dxa"/>
          </w:tcPr>
          <w:p w14:paraId="11D28D91" w14:textId="77777777" w:rsidR="00CB7D37" w:rsidRDefault="00CB7D37"/>
        </w:tc>
      </w:tr>
      <w:tr w:rsidR="00CB7D37" w14:paraId="2AA5D870" w14:textId="77777777">
        <w:tc>
          <w:tcPr>
            <w:tcW w:w="597" w:type="dxa"/>
          </w:tcPr>
          <w:p w14:paraId="34B74756" w14:textId="77777777" w:rsidR="00CB7D37" w:rsidRDefault="008860A0">
            <w:r>
              <w:t>6</w:t>
            </w:r>
          </w:p>
        </w:tc>
        <w:tc>
          <w:tcPr>
            <w:tcW w:w="3416" w:type="dxa"/>
          </w:tcPr>
          <w:p w14:paraId="76386F21" w14:textId="77777777" w:rsidR="00CB7D37" w:rsidRDefault="008860A0">
            <w:pPr>
              <w:jc w:val="left"/>
            </w:pPr>
            <w:r>
              <w:t>Xem chi ti</w:t>
            </w:r>
            <w:r>
              <w:t>ế</w:t>
            </w:r>
            <w:r>
              <w:t xml:space="preserve">t </w:t>
            </w:r>
            <w:r>
              <w:t>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  <w:tc>
          <w:tcPr>
            <w:tcW w:w="2378" w:type="dxa"/>
          </w:tcPr>
          <w:p w14:paraId="6E0C2A5D" w14:textId="77777777" w:rsidR="00CB7D37" w:rsidRDefault="008860A0">
            <w:pPr>
              <w:jc w:val="center"/>
            </w:pPr>
            <w:r>
              <w:t>Hoàn thành</w:t>
            </w:r>
          </w:p>
        </w:tc>
        <w:tc>
          <w:tcPr>
            <w:tcW w:w="2131" w:type="dxa"/>
          </w:tcPr>
          <w:p w14:paraId="63C228D8" w14:textId="77777777" w:rsidR="00CB7D37" w:rsidRDefault="00CB7D37"/>
        </w:tc>
      </w:tr>
      <w:tr w:rsidR="00CB7D37" w14:paraId="6760E9C1" w14:textId="77777777">
        <w:tc>
          <w:tcPr>
            <w:tcW w:w="597" w:type="dxa"/>
          </w:tcPr>
          <w:p w14:paraId="376CFEBB" w14:textId="77777777" w:rsidR="00CB7D37" w:rsidRDefault="008860A0">
            <w:r>
              <w:t>7</w:t>
            </w:r>
          </w:p>
        </w:tc>
        <w:tc>
          <w:tcPr>
            <w:tcW w:w="3416" w:type="dxa"/>
          </w:tcPr>
          <w:p w14:paraId="6B750EB1" w14:textId="77777777" w:rsidR="00CB7D37" w:rsidRDefault="008860A0">
            <w:r>
              <w:t>Đ</w:t>
            </w:r>
            <w:r>
              <w:t>ặ</w:t>
            </w:r>
            <w:r>
              <w:t>t hàng</w:t>
            </w:r>
          </w:p>
        </w:tc>
        <w:tc>
          <w:tcPr>
            <w:tcW w:w="2378" w:type="dxa"/>
          </w:tcPr>
          <w:p w14:paraId="04C19670" w14:textId="77777777" w:rsidR="00CB7D37" w:rsidRDefault="008860A0">
            <w:pPr>
              <w:jc w:val="center"/>
            </w:pPr>
            <w:r>
              <w:t>Hoàn thành</w:t>
            </w:r>
          </w:p>
        </w:tc>
        <w:tc>
          <w:tcPr>
            <w:tcW w:w="2131" w:type="dxa"/>
          </w:tcPr>
          <w:p w14:paraId="11B4FD2A" w14:textId="77777777" w:rsidR="00CB7D37" w:rsidRDefault="00CB7D37"/>
        </w:tc>
      </w:tr>
      <w:tr w:rsidR="00CB7D37" w14:paraId="1CD19C87" w14:textId="77777777">
        <w:tc>
          <w:tcPr>
            <w:tcW w:w="597" w:type="dxa"/>
          </w:tcPr>
          <w:p w14:paraId="0BF4857B" w14:textId="77777777" w:rsidR="00CB7D37" w:rsidRDefault="008860A0">
            <w:r>
              <w:t>8</w:t>
            </w:r>
          </w:p>
        </w:tc>
        <w:tc>
          <w:tcPr>
            <w:tcW w:w="3416" w:type="dxa"/>
          </w:tcPr>
          <w:p w14:paraId="3EB17688" w14:textId="77777777" w:rsidR="00CB7D37" w:rsidRDefault="008860A0">
            <w:r>
              <w:t>Thêm s</w:t>
            </w:r>
            <w:r>
              <w:t>ả</w:t>
            </w:r>
            <w:r>
              <w:t>n ph</w:t>
            </w:r>
            <w:r>
              <w:t>ẩ</w:t>
            </w:r>
            <w:r>
              <w:t>m</w:t>
            </w:r>
          </w:p>
        </w:tc>
        <w:tc>
          <w:tcPr>
            <w:tcW w:w="2378" w:type="dxa"/>
          </w:tcPr>
          <w:p w14:paraId="391D17BF" w14:textId="77777777" w:rsidR="00CB7D37" w:rsidRDefault="008860A0">
            <w:pPr>
              <w:jc w:val="center"/>
            </w:pPr>
            <w:r>
              <w:t>Hoàn thành</w:t>
            </w:r>
          </w:p>
        </w:tc>
        <w:tc>
          <w:tcPr>
            <w:tcW w:w="2131" w:type="dxa"/>
          </w:tcPr>
          <w:p w14:paraId="2C24DA26" w14:textId="77777777" w:rsidR="00CB7D37" w:rsidRDefault="00CB7D37"/>
        </w:tc>
      </w:tr>
    </w:tbl>
    <w:p w14:paraId="680C2835" w14:textId="77777777" w:rsidR="00583A4D" w:rsidRDefault="00583A4D" w:rsidP="00583A4D"/>
    <w:p w14:paraId="306EADC7" w14:textId="7F30DC2D" w:rsidR="00CB7D37" w:rsidRDefault="00583A4D" w:rsidP="00583A4D">
      <w:pPr>
        <w:ind w:left="720"/>
      </w:pPr>
      <w:r>
        <w:t>4.</w:t>
      </w:r>
      <w:r w:rsidR="008860A0">
        <w:t>Hư</w:t>
      </w:r>
      <w:r w:rsidR="008860A0">
        <w:t>ớ</w:t>
      </w:r>
      <w:r w:rsidR="008860A0">
        <w:t>ng phát tri</w:t>
      </w:r>
      <w:r w:rsidR="008860A0">
        <w:t>ể</w:t>
      </w:r>
      <w:r w:rsidR="008860A0">
        <w:t>n</w:t>
      </w:r>
    </w:p>
    <w:p w14:paraId="210D70C1" w14:textId="77777777" w:rsidR="00CB7D37" w:rsidRDefault="008860A0" w:rsidP="00583A4D">
      <w:pPr>
        <w:numPr>
          <w:ilvl w:val="0"/>
          <w:numId w:val="14"/>
        </w:numPr>
      </w:pPr>
      <w:r>
        <w:t>T</w:t>
      </w:r>
      <w:r>
        <w:t>i</w:t>
      </w:r>
      <w:r>
        <w:t>ế</w:t>
      </w:r>
      <w:r>
        <w:t>p t</w:t>
      </w:r>
      <w:r>
        <w:t>ụ</w:t>
      </w:r>
      <w:r>
        <w:t>c t</w:t>
      </w:r>
      <w:r>
        <w:t>ố</w:t>
      </w:r>
      <w:r>
        <w:t>i ưu hóa giao di</w:t>
      </w:r>
      <w:r>
        <w:t>ệ</w:t>
      </w:r>
      <w:r>
        <w:t>n ngư</w:t>
      </w:r>
      <w:r>
        <w:t>ờ</w:t>
      </w:r>
      <w:r>
        <w:t>i dùng d</w:t>
      </w:r>
      <w:r>
        <w:t>ự</w:t>
      </w:r>
      <w:r>
        <w:t>a trên ph</w:t>
      </w:r>
      <w:r>
        <w:t>ả</w:t>
      </w:r>
      <w:r>
        <w:t>n h</w:t>
      </w:r>
      <w:r>
        <w:t>ồ</w:t>
      </w:r>
      <w:r>
        <w:t>i c</w:t>
      </w:r>
      <w:r>
        <w:t>ủ</w:t>
      </w:r>
      <w:r>
        <w:t>a khách hàng.</w:t>
      </w:r>
    </w:p>
    <w:p w14:paraId="1BAB5E34" w14:textId="77777777" w:rsidR="00CB7D37" w:rsidRDefault="008860A0" w:rsidP="00583A4D">
      <w:pPr>
        <w:numPr>
          <w:ilvl w:val="0"/>
          <w:numId w:val="14"/>
        </w:numPr>
      </w:pPr>
      <w:r>
        <w:t>Thêm các tính năng tùy ch</w:t>
      </w:r>
      <w:r>
        <w:t>ỉ</w:t>
      </w:r>
      <w:r>
        <w:t>nh giao di</w:t>
      </w:r>
      <w:r>
        <w:t>ệ</w:t>
      </w:r>
      <w:r>
        <w:t>n đ</w:t>
      </w:r>
      <w:r>
        <w:t>ể</w:t>
      </w:r>
      <w:r>
        <w:t xml:space="preserve"> phù h</w:t>
      </w:r>
      <w:r>
        <w:t>ợ</w:t>
      </w:r>
      <w:r>
        <w:t>p v</w:t>
      </w:r>
      <w:r>
        <w:t>ớ</w:t>
      </w:r>
      <w:r>
        <w:t>i s</w:t>
      </w:r>
      <w:r>
        <w:t>ở</w:t>
      </w:r>
      <w:r>
        <w:t xml:space="preserve"> thích cá nhân c</w:t>
      </w:r>
      <w:r>
        <w:t>ủ</w:t>
      </w:r>
      <w:r>
        <w:t>a ngư</w:t>
      </w:r>
      <w:r>
        <w:t>ờ</w:t>
      </w:r>
      <w:r>
        <w:t xml:space="preserve">i </w:t>
      </w:r>
      <w:r>
        <w:t>dùng.</w:t>
      </w:r>
    </w:p>
    <w:p w14:paraId="1849AC50" w14:textId="77777777" w:rsidR="00CB7D37" w:rsidRDefault="008860A0" w:rsidP="00583A4D">
      <w:pPr>
        <w:numPr>
          <w:ilvl w:val="0"/>
          <w:numId w:val="14"/>
        </w:numPr>
      </w:pPr>
      <w:r>
        <w:t>Xây d</w:t>
      </w:r>
      <w:r>
        <w:t>ự</w:t>
      </w:r>
      <w:r>
        <w:t xml:space="preserve">ng </w:t>
      </w:r>
      <w:r>
        <w:t>ứ</w:t>
      </w:r>
      <w:r>
        <w:t>ng d</w:t>
      </w:r>
      <w:r>
        <w:t>ụ</w:t>
      </w:r>
      <w:r>
        <w:t>ng di đ</w:t>
      </w:r>
      <w:r>
        <w:t>ộ</w:t>
      </w:r>
      <w:r>
        <w:t>ng cho c</w:t>
      </w:r>
      <w:r>
        <w:t>ả</w:t>
      </w:r>
      <w:r>
        <w:t xml:space="preserve"> iOS và Android đ</w:t>
      </w:r>
      <w:r>
        <w:t>ể</w:t>
      </w:r>
      <w:r>
        <w:t xml:space="preserve"> ngư</w:t>
      </w:r>
      <w:r>
        <w:t>ờ</w:t>
      </w:r>
      <w:r>
        <w:t>i dùng có th</w:t>
      </w:r>
      <w:r>
        <w:t>ể</w:t>
      </w:r>
      <w:r>
        <w:t xml:space="preserve"> mua s</w:t>
      </w:r>
      <w:r>
        <w:t>ắ</w:t>
      </w:r>
      <w:r>
        <w:t>m d</w:t>
      </w:r>
      <w:r>
        <w:t>ễ</w:t>
      </w:r>
      <w:r>
        <w:t xml:space="preserve"> dàng m</w:t>
      </w:r>
      <w:r>
        <w:t>ọ</w:t>
      </w:r>
      <w:r>
        <w:t>i lúc, m</w:t>
      </w:r>
      <w:r>
        <w:t>ọ</w:t>
      </w:r>
      <w:r>
        <w:t>i nơi.</w:t>
      </w:r>
    </w:p>
    <w:p w14:paraId="5D642E1C" w14:textId="77777777" w:rsidR="00CB7D37" w:rsidRDefault="008860A0" w:rsidP="00583A4D">
      <w:pPr>
        <w:numPr>
          <w:ilvl w:val="0"/>
          <w:numId w:val="14"/>
        </w:numPr>
      </w:pPr>
      <w:r>
        <w:t>T</w:t>
      </w:r>
      <w:r>
        <w:t>ố</w:t>
      </w:r>
      <w:r>
        <w:t>i ưu hóa giao di</w:t>
      </w:r>
      <w:r>
        <w:t>ệ</w:t>
      </w:r>
      <w:r>
        <w:t>n và tr</w:t>
      </w:r>
      <w:r>
        <w:t>ả</w:t>
      </w:r>
      <w:r>
        <w:t>i nghi</w:t>
      </w:r>
      <w:r>
        <w:t>ệ</w:t>
      </w:r>
      <w:r>
        <w:t>m ngư</w:t>
      </w:r>
      <w:r>
        <w:t>ờ</w:t>
      </w:r>
      <w:r>
        <w:t>i dùng trên thi</w:t>
      </w:r>
      <w:r>
        <w:t>ế</w:t>
      </w:r>
      <w:r>
        <w:t>t b</w:t>
      </w:r>
      <w:r>
        <w:t>ị</w:t>
      </w:r>
      <w:r>
        <w:t xml:space="preserve"> di đ</w:t>
      </w:r>
      <w:r>
        <w:t>ộ</w:t>
      </w:r>
      <w:r>
        <w:t>ng.</w:t>
      </w:r>
    </w:p>
    <w:p w14:paraId="6749D916" w14:textId="77777777" w:rsidR="00CB7D37" w:rsidRDefault="008860A0" w:rsidP="00583A4D">
      <w:pPr>
        <w:numPr>
          <w:ilvl w:val="0"/>
          <w:numId w:val="14"/>
        </w:numPr>
      </w:pPr>
      <w:r>
        <w:t>Thêm ch</w:t>
      </w:r>
      <w:r>
        <w:t>ứ</w:t>
      </w:r>
      <w:r>
        <w:t>c năng đánh giá và nh</w:t>
      </w:r>
      <w:r>
        <w:t>ậ</w:t>
      </w:r>
      <w:r>
        <w:t>n xét chi ti</w:t>
      </w:r>
      <w:r>
        <w:t>ế</w:t>
      </w:r>
      <w:r>
        <w:t>t hơn, cho phép ngư</w:t>
      </w:r>
      <w:r>
        <w:t>ờ</w:t>
      </w:r>
      <w:r>
        <w:t>i dùng đánh gi</w:t>
      </w:r>
      <w:r>
        <w:t>á các y</w:t>
      </w:r>
      <w:r>
        <w:t>ế</w:t>
      </w:r>
      <w:r>
        <w:t>u t</w:t>
      </w:r>
      <w:r>
        <w:t>ố</w:t>
      </w:r>
      <w:r>
        <w:t xml:space="preserve"> c</w:t>
      </w:r>
      <w:r>
        <w:t>ụ</w:t>
      </w:r>
      <w:r>
        <w:t xml:space="preserve"> th</w:t>
      </w:r>
      <w:r>
        <w:t>ể</w:t>
      </w:r>
      <w:r>
        <w:t xml:space="preserve"> c</w:t>
      </w:r>
      <w:r>
        <w:t>ủ</w:t>
      </w:r>
      <w:r>
        <w:t>a s</w:t>
      </w:r>
      <w:r>
        <w:t>ả</w:t>
      </w:r>
      <w:r>
        <w:t>n ph</w:t>
      </w:r>
      <w:r>
        <w:t>ẩ</w:t>
      </w:r>
      <w:r>
        <w:t>m.</w:t>
      </w:r>
    </w:p>
    <w:p w14:paraId="171A16EF" w14:textId="77777777" w:rsidR="00CB7D37" w:rsidRDefault="008860A0" w:rsidP="00583A4D">
      <w:pPr>
        <w:numPr>
          <w:ilvl w:val="0"/>
          <w:numId w:val="14"/>
        </w:numPr>
      </w:pPr>
      <w:r>
        <w:t>T</w:t>
      </w:r>
      <w:r>
        <w:t>ố</w:t>
      </w:r>
      <w:r>
        <w:t>i ưu hóa quy trình thanh toán đ</w:t>
      </w:r>
      <w:r>
        <w:t>ể</w:t>
      </w:r>
      <w:r>
        <w:t xml:space="preserve"> gi</w:t>
      </w:r>
      <w:r>
        <w:t>ả</w:t>
      </w:r>
      <w:r>
        <w:t>m thi</w:t>
      </w:r>
      <w:r>
        <w:t>ể</w:t>
      </w:r>
      <w:r>
        <w:t>u th</w:t>
      </w:r>
      <w:r>
        <w:t>ờ</w:t>
      </w:r>
      <w:r>
        <w:t>i gian và thao tác c</w:t>
      </w:r>
      <w:r>
        <w:t>ủ</w:t>
      </w:r>
      <w:r>
        <w:t>a ngư</w:t>
      </w:r>
      <w:r>
        <w:t>ờ</w:t>
      </w:r>
      <w:r>
        <w:t>i dùng.</w:t>
      </w:r>
    </w:p>
    <w:p w14:paraId="5EEE7E8D" w14:textId="77777777" w:rsidR="00CB7D37" w:rsidRDefault="00CB7D37"/>
    <w:p w14:paraId="7E79DC1B" w14:textId="77777777" w:rsidR="00CB7D37" w:rsidRDefault="00CB7D37"/>
    <w:p w14:paraId="23FE05CD" w14:textId="77777777" w:rsidR="00CB7D37" w:rsidRDefault="00CB7D37">
      <w:pPr>
        <w:spacing w:after="0" w:line="276" w:lineRule="auto"/>
        <w:jc w:val="both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</w:p>
    <w:p w14:paraId="6331450A" w14:textId="77777777" w:rsidR="00CB7D37" w:rsidRDefault="00CB7D37"/>
    <w:sectPr w:rsidR="00CB7D3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FD760" w14:textId="77777777" w:rsidR="008860A0" w:rsidRDefault="008860A0">
      <w:pPr>
        <w:spacing w:line="240" w:lineRule="auto"/>
      </w:pPr>
      <w:r>
        <w:separator/>
      </w:r>
    </w:p>
  </w:endnote>
  <w:endnote w:type="continuationSeparator" w:id="0">
    <w:p w14:paraId="493E27F4" w14:textId="77777777" w:rsidR="008860A0" w:rsidRDefault="008860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BF58B" w14:textId="77777777" w:rsidR="008860A0" w:rsidRDefault="008860A0">
      <w:pPr>
        <w:spacing w:after="0"/>
      </w:pPr>
      <w:r>
        <w:separator/>
      </w:r>
    </w:p>
  </w:footnote>
  <w:footnote w:type="continuationSeparator" w:id="0">
    <w:p w14:paraId="2F535B84" w14:textId="77777777" w:rsidR="008860A0" w:rsidRDefault="008860A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C64A84"/>
    <w:multiLevelType w:val="singleLevel"/>
    <w:tmpl w:val="85C64A8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2767B15"/>
    <w:multiLevelType w:val="singleLevel"/>
    <w:tmpl w:val="C2767B15"/>
    <w:lvl w:ilvl="0">
      <w:start w:val="1"/>
      <w:numFmt w:val="bullet"/>
      <w:lvlText w:val="●"/>
      <w:lvlJc w:val="left"/>
      <w:pPr>
        <w:tabs>
          <w:tab w:val="left" w:pos="840"/>
        </w:tabs>
        <w:ind w:left="838" w:hanging="418"/>
      </w:pPr>
      <w:rPr>
        <w:rFonts w:ascii="Times New Roman" w:hAnsi="Times New Roman" w:cs="DengXian" w:hint="default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D4A3AC48"/>
    <w:multiLevelType w:val="singleLevel"/>
    <w:tmpl w:val="D4A3AC48"/>
    <w:lvl w:ilvl="0">
      <w:start w:val="1"/>
      <w:numFmt w:val="bullet"/>
      <w:lvlText w:val="●"/>
      <w:lvlJc w:val="left"/>
      <w:pPr>
        <w:tabs>
          <w:tab w:val="left" w:pos="840"/>
        </w:tabs>
        <w:ind w:left="838" w:hanging="418"/>
      </w:pPr>
      <w:rPr>
        <w:rFonts w:ascii="Times New Roman" w:hAnsi="Times New Roman" w:cs="DengXian" w:hint="default"/>
      </w:rPr>
    </w:lvl>
  </w:abstractNum>
  <w:abstractNum w:abstractNumId="4" w15:restartNumberingAfterBreak="0">
    <w:nsid w:val="E0119929"/>
    <w:multiLevelType w:val="singleLevel"/>
    <w:tmpl w:val="E0119929"/>
    <w:lvl w:ilvl="0">
      <w:start w:val="1"/>
      <w:numFmt w:val="bullet"/>
      <w:lvlText w:val="●"/>
      <w:lvlJc w:val="left"/>
      <w:pPr>
        <w:tabs>
          <w:tab w:val="left" w:pos="840"/>
        </w:tabs>
        <w:ind w:left="838" w:hanging="418"/>
      </w:pPr>
      <w:rPr>
        <w:rFonts w:ascii="Times New Roman" w:hAnsi="Times New Roman" w:cs="DengXian" w:hint="default"/>
      </w:rPr>
    </w:lvl>
  </w:abstractNum>
  <w:abstractNum w:abstractNumId="5" w15:restartNumberingAfterBreak="0">
    <w:nsid w:val="E31ABD14"/>
    <w:multiLevelType w:val="singleLevel"/>
    <w:tmpl w:val="E31ABD14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EFC8318A"/>
    <w:multiLevelType w:val="singleLevel"/>
    <w:tmpl w:val="EFC8318A"/>
    <w:lvl w:ilvl="0">
      <w:start w:val="1"/>
      <w:numFmt w:val="bullet"/>
      <w:lvlText w:val="●"/>
      <w:lvlJc w:val="left"/>
      <w:pPr>
        <w:tabs>
          <w:tab w:val="left" w:pos="840"/>
        </w:tabs>
        <w:ind w:left="838" w:hanging="418"/>
      </w:pPr>
      <w:rPr>
        <w:rFonts w:ascii="Times New Roman" w:hAnsi="Times New Roman" w:cs="DengXian" w:hint="default"/>
      </w:rPr>
    </w:lvl>
  </w:abstractNum>
  <w:abstractNum w:abstractNumId="7" w15:restartNumberingAfterBreak="0">
    <w:nsid w:val="0053208E"/>
    <w:multiLevelType w:val="multilevel"/>
    <w:tmpl w:val="0053208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12BAE"/>
    <w:multiLevelType w:val="singleLevel"/>
    <w:tmpl w:val="33012BAE"/>
    <w:lvl w:ilvl="0">
      <w:start w:val="1"/>
      <w:numFmt w:val="bullet"/>
      <w:lvlText w:val="●"/>
      <w:lvlJc w:val="left"/>
      <w:pPr>
        <w:tabs>
          <w:tab w:val="left" w:pos="840"/>
        </w:tabs>
        <w:ind w:left="838" w:hanging="418"/>
      </w:pPr>
      <w:rPr>
        <w:rFonts w:ascii="Times New Roman" w:hAnsi="Times New Roman" w:cs="DengXian" w:hint="default"/>
      </w:rPr>
    </w:lvl>
  </w:abstractNum>
  <w:abstractNum w:abstractNumId="9" w15:restartNumberingAfterBreak="0">
    <w:nsid w:val="3732422C"/>
    <w:multiLevelType w:val="singleLevel"/>
    <w:tmpl w:val="3732422C"/>
    <w:lvl w:ilvl="0">
      <w:start w:val="1"/>
      <w:numFmt w:val="bullet"/>
      <w:lvlText w:val="●"/>
      <w:lvlJc w:val="left"/>
      <w:pPr>
        <w:tabs>
          <w:tab w:val="left" w:pos="840"/>
        </w:tabs>
        <w:ind w:left="838" w:hanging="418"/>
      </w:pPr>
      <w:rPr>
        <w:rFonts w:ascii="Times New Roman" w:hAnsi="Times New Roman" w:cs="DengXian" w:hint="default"/>
      </w:rPr>
    </w:lvl>
  </w:abstractNum>
  <w:abstractNum w:abstractNumId="10" w15:restartNumberingAfterBreak="0">
    <w:nsid w:val="42A16BD9"/>
    <w:multiLevelType w:val="singleLevel"/>
    <w:tmpl w:val="42A16BD9"/>
    <w:lvl w:ilvl="0">
      <w:start w:val="1"/>
      <w:numFmt w:val="bullet"/>
      <w:lvlText w:val="●"/>
      <w:lvlJc w:val="left"/>
      <w:pPr>
        <w:tabs>
          <w:tab w:val="left" w:pos="840"/>
        </w:tabs>
        <w:ind w:left="838" w:hanging="418"/>
      </w:pPr>
      <w:rPr>
        <w:rFonts w:ascii="Times New Roman" w:hAnsi="Times New Roman" w:cs="DengXian" w:hint="default"/>
      </w:rPr>
    </w:lvl>
  </w:abstractNum>
  <w:abstractNum w:abstractNumId="11" w15:restartNumberingAfterBreak="0">
    <w:nsid w:val="59ADCABA"/>
    <w:multiLevelType w:val="multilevel"/>
    <w:tmpl w:val="59ADCABA"/>
    <w:lvl w:ilvl="0">
      <w:start w:val="2"/>
      <w:numFmt w:val="bullet"/>
      <w:lvlText w:val="-"/>
      <w:lvlJc w:val="left"/>
      <w:pPr>
        <w:ind w:left="1353" w:hanging="359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0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13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D9046CA"/>
    <w:multiLevelType w:val="singleLevel"/>
    <w:tmpl w:val="6D9046C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73B12723"/>
    <w:multiLevelType w:val="multilevel"/>
    <w:tmpl w:val="73B12723"/>
    <w:lvl w:ilvl="0">
      <w:start w:val="6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3"/>
  </w:num>
  <w:num w:numId="4">
    <w:abstractNumId w:val="11"/>
  </w:num>
  <w:num w:numId="5">
    <w:abstractNumId w:val="12"/>
  </w:num>
  <w:num w:numId="6">
    <w:abstractNumId w:val="8"/>
  </w:num>
  <w:num w:numId="7">
    <w:abstractNumId w:val="6"/>
  </w:num>
  <w:num w:numId="8">
    <w:abstractNumId w:val="10"/>
  </w:num>
  <w:num w:numId="9">
    <w:abstractNumId w:val="3"/>
  </w:num>
  <w:num w:numId="10">
    <w:abstractNumId w:val="0"/>
  </w:num>
  <w:num w:numId="11">
    <w:abstractNumId w:val="1"/>
  </w:num>
  <w:num w:numId="12">
    <w:abstractNumId w:val="9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7D06045"/>
    <w:rsid w:val="0005365E"/>
    <w:rsid w:val="000B2DE7"/>
    <w:rsid w:val="000E71B8"/>
    <w:rsid w:val="00121437"/>
    <w:rsid w:val="00124EE1"/>
    <w:rsid w:val="00183F1F"/>
    <w:rsid w:val="001D5C04"/>
    <w:rsid w:val="002B4394"/>
    <w:rsid w:val="002C446F"/>
    <w:rsid w:val="0034376F"/>
    <w:rsid w:val="003D72EF"/>
    <w:rsid w:val="00444B3B"/>
    <w:rsid w:val="0050366C"/>
    <w:rsid w:val="00572393"/>
    <w:rsid w:val="005726BC"/>
    <w:rsid w:val="00583A4D"/>
    <w:rsid w:val="00595835"/>
    <w:rsid w:val="005D22E7"/>
    <w:rsid w:val="005F2B1A"/>
    <w:rsid w:val="00643CE5"/>
    <w:rsid w:val="006E5239"/>
    <w:rsid w:val="006E757A"/>
    <w:rsid w:val="007330B2"/>
    <w:rsid w:val="00775BA2"/>
    <w:rsid w:val="00796160"/>
    <w:rsid w:val="007B2EA3"/>
    <w:rsid w:val="00826419"/>
    <w:rsid w:val="00862D8C"/>
    <w:rsid w:val="008860A0"/>
    <w:rsid w:val="0090448F"/>
    <w:rsid w:val="00987DC7"/>
    <w:rsid w:val="009D1BBC"/>
    <w:rsid w:val="00A6573B"/>
    <w:rsid w:val="00A67F91"/>
    <w:rsid w:val="00AB67BB"/>
    <w:rsid w:val="00AC032B"/>
    <w:rsid w:val="00B4436F"/>
    <w:rsid w:val="00BC457E"/>
    <w:rsid w:val="00C85F4D"/>
    <w:rsid w:val="00CA2EDB"/>
    <w:rsid w:val="00CA3897"/>
    <w:rsid w:val="00CA7A00"/>
    <w:rsid w:val="00CB7D37"/>
    <w:rsid w:val="00D01348"/>
    <w:rsid w:val="00DF560C"/>
    <w:rsid w:val="00E37EB2"/>
    <w:rsid w:val="00E47088"/>
    <w:rsid w:val="00E8233B"/>
    <w:rsid w:val="00EE4700"/>
    <w:rsid w:val="10865C7F"/>
    <w:rsid w:val="19DA5506"/>
    <w:rsid w:val="47D06045"/>
    <w:rsid w:val="527819B8"/>
    <w:rsid w:val="6F4D5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85CE780"/>
  <w15:docId w15:val="{043BDBC2-AEE2-400D-8167-643DE1633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6"/>
      <w:szCs w:val="26"/>
      <w:lang w:val="en-US"/>
    </w:rPr>
  </w:style>
  <w:style w:type="paragraph" w:styleId="u1">
    <w:name w:val="heading 1"/>
    <w:basedOn w:val="Binhthng"/>
    <w:next w:val="Binhthng"/>
    <w:link w:val="u1Char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u3">
    <w:name w:val="heading 3"/>
    <w:basedOn w:val="Binhthng"/>
    <w:next w:val="Binhthng"/>
    <w:link w:val="u3Char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Pr>
      <w:color w:val="0563C1" w:themeColor="hyperlink"/>
      <w:u w:val="single"/>
    </w:rPr>
  </w:style>
  <w:style w:type="paragraph" w:styleId="ThngthngWeb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LiBang">
    <w:name w:val="Table Grid"/>
    <w:basedOn w:val="BangThngthng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ucluc1">
    <w:name w:val="toc 1"/>
    <w:basedOn w:val="Binhthng"/>
    <w:next w:val="Binhthng"/>
    <w:uiPriority w:val="39"/>
    <w:unhideWhenUsed/>
    <w:qFormat/>
    <w:pPr>
      <w:spacing w:after="100"/>
    </w:pPr>
    <w:rPr>
      <w:rFonts w:cs="Times New Roman"/>
      <w:sz w:val="22"/>
      <w:szCs w:val="22"/>
      <w:lang w:val="vi-VN"/>
    </w:rPr>
  </w:style>
  <w:style w:type="paragraph" w:styleId="Mucluc2">
    <w:name w:val="toc 2"/>
    <w:basedOn w:val="Binhthng"/>
    <w:next w:val="Binhthng"/>
    <w:uiPriority w:val="39"/>
    <w:unhideWhenUsed/>
    <w:qFormat/>
    <w:pPr>
      <w:spacing w:after="100"/>
      <w:ind w:left="220"/>
    </w:pPr>
    <w:rPr>
      <w:rFonts w:cs="Times New Roman"/>
      <w:sz w:val="22"/>
      <w:szCs w:val="22"/>
      <w:lang w:val="vi-VN"/>
    </w:rPr>
  </w:style>
  <w:style w:type="paragraph" w:styleId="Mucluc3">
    <w:name w:val="toc 3"/>
    <w:basedOn w:val="Binhthng"/>
    <w:next w:val="Binhthng"/>
    <w:uiPriority w:val="39"/>
    <w:unhideWhenUsed/>
    <w:qFormat/>
    <w:pPr>
      <w:spacing w:after="100"/>
      <w:ind w:left="440"/>
    </w:pPr>
    <w:rPr>
      <w:rFonts w:cs="Times New Roman"/>
      <w:sz w:val="22"/>
      <w:szCs w:val="22"/>
      <w:lang w:val="vi-VN"/>
    </w:rPr>
  </w:style>
  <w:style w:type="character" w:customStyle="1" w:styleId="u1Char">
    <w:name w:val="Đầu đề 1 Char"/>
    <w:basedOn w:val="Phngmcinhcuaoanvn"/>
    <w:link w:val="u1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customStyle="1" w:styleId="uMucluc1">
    <w:name w:val="Đầu đề Mục lục1"/>
    <w:basedOn w:val="u1"/>
    <w:next w:val="Binhthng"/>
    <w:uiPriority w:val="39"/>
    <w:unhideWhenUsed/>
    <w:qFormat/>
    <w:pPr>
      <w:outlineLvl w:val="9"/>
    </w:pPr>
    <w:rPr>
      <w:lang w:val="vi-VN"/>
    </w:rPr>
  </w:style>
  <w:style w:type="character" w:customStyle="1" w:styleId="u2Char">
    <w:name w:val="Đầu đề 2 Char"/>
    <w:basedOn w:val="Phngmcinhcuaoanvn"/>
    <w:link w:val="u2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u3Char">
    <w:name w:val="Đầu đề 3 Char"/>
    <w:basedOn w:val="Phngmcinhcuaoanvn"/>
    <w:link w:val="u3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  <w:lang w:val="en-US"/>
    </w:rPr>
  </w:style>
  <w:style w:type="paragraph" w:customStyle="1" w:styleId="uMucluc2">
    <w:name w:val="Đầu đề Mục lục2"/>
    <w:basedOn w:val="u1"/>
    <w:next w:val="Binhthng"/>
    <w:uiPriority w:val="39"/>
    <w:unhideWhenUsed/>
    <w:qFormat/>
    <w:pPr>
      <w:outlineLvl w:val="9"/>
    </w:pPr>
    <w:rPr>
      <w:lang w:val="vi-VN"/>
    </w:rPr>
  </w:style>
  <w:style w:type="paragraph" w:styleId="oancuaDanhsach">
    <w:name w:val="List Paragraph"/>
    <w:basedOn w:val="Binhthng"/>
    <w:uiPriority w:val="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90654F2-C5B3-4A5F-A846-B218E86DD8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15</Pages>
  <Words>1501</Words>
  <Characters>8558</Characters>
  <Application>Microsoft Office Word</Application>
  <DocSecurity>0</DocSecurity>
  <Lines>71</Lines>
  <Paragraphs>20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Dang</dc:creator>
  <cp:lastModifiedBy>asus</cp:lastModifiedBy>
  <cp:revision>39</cp:revision>
  <dcterms:created xsi:type="dcterms:W3CDTF">2024-05-23T15:21:00Z</dcterms:created>
  <dcterms:modified xsi:type="dcterms:W3CDTF">2024-05-25T10:32:00Z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22068AFBAB1749D2913C5D18E1FF946A_11</vt:lpwstr>
  </property>
</Properties>
</file>